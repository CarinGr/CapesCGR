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EE5F90" w14:textId="77777777" w:rsidR="00B962B4" w:rsidRPr="00474111" w:rsidRDefault="00B962B4" w:rsidP="00B962B4">
      <w:pPr>
        <w:jc w:val="center"/>
        <w:rPr>
          <w:smallCaps/>
          <w:sz w:val="28"/>
        </w:rPr>
      </w:pPr>
      <w:r w:rsidRPr="00474111">
        <w:rPr>
          <w:smallCaps/>
          <w:sz w:val="28"/>
        </w:rPr>
        <w:t>Capes Maths option Informatique</w:t>
      </w:r>
    </w:p>
    <w:p w14:paraId="7ED4DAD2" w14:textId="0B8D078A" w:rsidR="00B962B4" w:rsidRDefault="00B2054C" w:rsidP="00B962B4">
      <w:pPr>
        <w:jc w:val="center"/>
        <w:rPr>
          <w:smallCaps/>
          <w:sz w:val="28"/>
        </w:rPr>
      </w:pPr>
      <w:r>
        <w:rPr>
          <w:smallCaps/>
          <w:sz w:val="28"/>
        </w:rPr>
        <w:t>Algorithmique</w:t>
      </w:r>
      <w:r w:rsidR="00C67585">
        <w:rPr>
          <w:smallCaps/>
          <w:sz w:val="28"/>
        </w:rPr>
        <w:t>s de tri</w:t>
      </w:r>
    </w:p>
    <w:p w14:paraId="1EC32DCC" w14:textId="5E178D63" w:rsidR="00C67585" w:rsidRDefault="00C67585" w:rsidP="00C67585">
      <w:pPr>
        <w:pStyle w:val="Titre2"/>
        <w:numPr>
          <w:ilvl w:val="0"/>
          <w:numId w:val="0"/>
        </w:numPr>
        <w:ind w:left="624" w:hanging="624"/>
      </w:pPr>
      <w:bookmarkStart w:id="0" w:name="_Toc221265379"/>
      <w:bookmarkStart w:id="1" w:name="_Toc221265629"/>
      <w:r>
        <w:t xml:space="preserve">Test </w:t>
      </w:r>
      <w:r w:rsidR="004E0938">
        <w:t xml:space="preserve">si liste </w:t>
      </w:r>
      <w:r>
        <w:t>trié</w:t>
      </w:r>
      <w:r w:rsidR="004E0938">
        <w:t>e</w:t>
      </w:r>
    </w:p>
    <w:p w14:paraId="6DEE66D0" w14:textId="77777777" w:rsidR="00C67585" w:rsidRDefault="00C67585" w:rsidP="00C67585">
      <w:pPr>
        <w:tabs>
          <w:tab w:val="left" w:pos="0"/>
        </w:tabs>
      </w:pPr>
      <w:r>
        <w:t>Avant de commencer à écrire des algorithmes de tri, on s’intéresse à tester si une liste est triée (pas besoin de la triée si elle l’est déjà). Donner la fonction Python qui teste si une liste passée en paramètre est triée et donner la complexité de cette fonction.</w:t>
      </w:r>
    </w:p>
    <w:tbl>
      <w:tblPr>
        <w:tblStyle w:val="Grilledutableau"/>
        <w:tblW w:w="0" w:type="auto"/>
        <w:tblLook w:val="04A0" w:firstRow="1" w:lastRow="0" w:firstColumn="1" w:lastColumn="0" w:noHBand="0" w:noVBand="1"/>
      </w:tblPr>
      <w:tblGrid>
        <w:gridCol w:w="10345"/>
      </w:tblGrid>
      <w:tr w:rsidR="00C67585" w:rsidRPr="00C67585" w14:paraId="600113E0" w14:textId="77777777" w:rsidTr="00C67585">
        <w:tc>
          <w:tcPr>
            <w:tcW w:w="10345" w:type="dxa"/>
          </w:tcPr>
          <w:p w14:paraId="4F0C14E9" w14:textId="146A05C3" w:rsidR="00C67585" w:rsidRPr="00C67585" w:rsidRDefault="00C67585" w:rsidP="00C67585">
            <w:pPr>
              <w:tabs>
                <w:tab w:val="left" w:pos="0"/>
              </w:tabs>
              <w:rPr>
                <w:rFonts w:ascii="Consolas" w:hAnsi="Consolas"/>
                <w:lang w:val="en-US"/>
              </w:rPr>
            </w:pPr>
            <w:proofErr w:type="spellStart"/>
            <w:r w:rsidRPr="00C67585">
              <w:rPr>
                <w:rFonts w:ascii="Consolas" w:hAnsi="Consolas"/>
                <w:b/>
                <w:lang w:val="en-US"/>
              </w:rPr>
              <w:t>def</w:t>
            </w:r>
            <w:proofErr w:type="spellEnd"/>
            <w:r w:rsidRPr="00C67585">
              <w:rPr>
                <w:rFonts w:ascii="Consolas" w:hAnsi="Consolas"/>
                <w:lang w:val="en-US"/>
              </w:rPr>
              <w:t xml:space="preserve"> </w:t>
            </w:r>
            <w:proofErr w:type="spellStart"/>
            <w:r w:rsidRPr="00C67585">
              <w:rPr>
                <w:rFonts w:ascii="Consolas" w:hAnsi="Consolas"/>
                <w:lang w:val="en-US"/>
              </w:rPr>
              <w:t>estTrie</w:t>
            </w:r>
            <w:proofErr w:type="spellEnd"/>
            <w:r w:rsidRPr="00C67585">
              <w:rPr>
                <w:rFonts w:ascii="Consolas" w:hAnsi="Consolas"/>
                <w:lang w:val="en-US"/>
              </w:rPr>
              <w:t>(l) :</w:t>
            </w:r>
          </w:p>
          <w:p w14:paraId="1931D608" w14:textId="77777777" w:rsidR="00C67585" w:rsidRPr="00C67585" w:rsidRDefault="00C67585" w:rsidP="00C67585">
            <w:pPr>
              <w:tabs>
                <w:tab w:val="left" w:pos="0"/>
              </w:tabs>
              <w:rPr>
                <w:rFonts w:ascii="Consolas" w:hAnsi="Consolas"/>
                <w:lang w:val="en-US"/>
              </w:rPr>
            </w:pPr>
            <w:r w:rsidRPr="00C67585">
              <w:rPr>
                <w:rFonts w:ascii="Consolas" w:hAnsi="Consolas"/>
                <w:lang w:val="en-US"/>
              </w:rPr>
              <w:t xml:space="preserve">    </w:t>
            </w:r>
            <w:r w:rsidRPr="00C67585">
              <w:rPr>
                <w:rFonts w:ascii="Consolas" w:hAnsi="Consolas"/>
                <w:b/>
                <w:lang w:val="en-US"/>
              </w:rPr>
              <w:t>for</w:t>
            </w:r>
            <w:r w:rsidRPr="00C67585">
              <w:rPr>
                <w:rFonts w:ascii="Consolas" w:hAnsi="Consolas"/>
                <w:lang w:val="en-US"/>
              </w:rPr>
              <w:t xml:space="preserve"> </w:t>
            </w:r>
            <w:proofErr w:type="spellStart"/>
            <w:r w:rsidRPr="00C67585">
              <w:rPr>
                <w:rFonts w:ascii="Consolas" w:hAnsi="Consolas"/>
                <w:lang w:val="en-US"/>
              </w:rPr>
              <w:t>i</w:t>
            </w:r>
            <w:proofErr w:type="spellEnd"/>
            <w:r w:rsidRPr="00C67585">
              <w:rPr>
                <w:rFonts w:ascii="Consolas" w:hAnsi="Consolas"/>
                <w:lang w:val="en-US"/>
              </w:rPr>
              <w:t xml:space="preserve"> </w:t>
            </w:r>
            <w:r w:rsidRPr="00C67585">
              <w:rPr>
                <w:rFonts w:ascii="Consolas" w:hAnsi="Consolas"/>
                <w:b/>
                <w:lang w:val="en-US"/>
              </w:rPr>
              <w:t>in</w:t>
            </w:r>
            <w:r w:rsidRPr="00C67585">
              <w:rPr>
                <w:rFonts w:ascii="Consolas" w:hAnsi="Consolas"/>
                <w:lang w:val="en-US"/>
              </w:rPr>
              <w:t xml:space="preserve"> range(</w:t>
            </w:r>
            <w:proofErr w:type="spellStart"/>
            <w:r w:rsidRPr="00C67585">
              <w:rPr>
                <w:rFonts w:ascii="Consolas" w:hAnsi="Consolas"/>
                <w:lang w:val="en-US"/>
              </w:rPr>
              <w:t>len</w:t>
            </w:r>
            <w:proofErr w:type="spellEnd"/>
            <w:r w:rsidRPr="00C67585">
              <w:rPr>
                <w:rFonts w:ascii="Consolas" w:hAnsi="Consolas"/>
                <w:lang w:val="en-US"/>
              </w:rPr>
              <w:t>(l)-1):</w:t>
            </w:r>
          </w:p>
          <w:p w14:paraId="3D738960" w14:textId="3CF84444" w:rsidR="00C67585" w:rsidRPr="00C67585" w:rsidRDefault="00C67585" w:rsidP="00C67585">
            <w:pPr>
              <w:tabs>
                <w:tab w:val="left" w:pos="0"/>
              </w:tabs>
              <w:rPr>
                <w:rFonts w:ascii="Consolas" w:hAnsi="Consolas"/>
                <w:lang w:val="en-US"/>
              </w:rPr>
            </w:pPr>
            <w:r w:rsidRPr="00C67585">
              <w:rPr>
                <w:rFonts w:ascii="Consolas" w:hAnsi="Consolas"/>
                <w:lang w:val="en-US"/>
              </w:rPr>
              <w:t xml:space="preserve">        </w:t>
            </w:r>
            <w:r w:rsidRPr="00C67585">
              <w:rPr>
                <w:rFonts w:ascii="Consolas" w:hAnsi="Consolas"/>
                <w:b/>
                <w:lang w:val="en-US"/>
              </w:rPr>
              <w:t>if</w:t>
            </w:r>
            <w:r>
              <w:rPr>
                <w:rFonts w:ascii="Consolas" w:hAnsi="Consolas"/>
                <w:lang w:val="en-US"/>
              </w:rPr>
              <w:t xml:space="preserve"> l[</w:t>
            </w:r>
            <w:proofErr w:type="spellStart"/>
            <w:r w:rsidRPr="00C67585">
              <w:rPr>
                <w:rFonts w:ascii="Consolas" w:hAnsi="Consolas"/>
                <w:lang w:val="en-US"/>
              </w:rPr>
              <w:t>i</w:t>
            </w:r>
            <w:proofErr w:type="spellEnd"/>
            <w:r w:rsidRPr="00C67585">
              <w:rPr>
                <w:rFonts w:ascii="Consolas" w:hAnsi="Consolas"/>
                <w:lang w:val="en-US"/>
              </w:rPr>
              <w:t xml:space="preserve">] &gt; l[i+1] : </w:t>
            </w:r>
            <w:r w:rsidRPr="00C67585">
              <w:rPr>
                <w:rFonts w:ascii="Consolas" w:hAnsi="Consolas"/>
                <w:b/>
                <w:lang w:val="en-US"/>
              </w:rPr>
              <w:t>return</w:t>
            </w:r>
            <w:r w:rsidRPr="00C67585">
              <w:rPr>
                <w:rFonts w:ascii="Consolas" w:hAnsi="Consolas"/>
                <w:lang w:val="en-US"/>
              </w:rPr>
              <w:t xml:space="preserve"> </w:t>
            </w:r>
            <w:r w:rsidRPr="00C67585">
              <w:rPr>
                <w:rFonts w:ascii="Consolas" w:hAnsi="Consolas"/>
                <w:b/>
                <w:lang w:val="en-US"/>
              </w:rPr>
              <w:t>False</w:t>
            </w:r>
          </w:p>
          <w:p w14:paraId="1B5FB9C0" w14:textId="77777777" w:rsidR="00C67585" w:rsidRPr="004B701B" w:rsidRDefault="00C67585" w:rsidP="00C67585">
            <w:pPr>
              <w:tabs>
                <w:tab w:val="left" w:pos="0"/>
              </w:tabs>
              <w:rPr>
                <w:rFonts w:ascii="Consolas" w:hAnsi="Consolas"/>
                <w:b/>
              </w:rPr>
            </w:pPr>
            <w:r w:rsidRPr="00C67585">
              <w:rPr>
                <w:rFonts w:ascii="Consolas" w:hAnsi="Consolas"/>
                <w:lang w:val="en-US"/>
              </w:rPr>
              <w:t xml:space="preserve">    </w:t>
            </w:r>
            <w:r w:rsidRPr="004B701B">
              <w:rPr>
                <w:rFonts w:ascii="Consolas" w:hAnsi="Consolas"/>
                <w:b/>
              </w:rPr>
              <w:t>return</w:t>
            </w:r>
            <w:r w:rsidRPr="004B701B">
              <w:rPr>
                <w:rFonts w:ascii="Consolas" w:hAnsi="Consolas"/>
              </w:rPr>
              <w:t xml:space="preserve"> </w:t>
            </w:r>
            <w:proofErr w:type="spellStart"/>
            <w:r w:rsidRPr="004B701B">
              <w:rPr>
                <w:rFonts w:ascii="Consolas" w:hAnsi="Consolas"/>
                <w:b/>
              </w:rPr>
              <w:t>True</w:t>
            </w:r>
            <w:proofErr w:type="spellEnd"/>
          </w:p>
          <w:p w14:paraId="4265B472" w14:textId="77777777" w:rsidR="00C67585" w:rsidRPr="004B701B" w:rsidRDefault="00C67585" w:rsidP="00C67585">
            <w:pPr>
              <w:tabs>
                <w:tab w:val="left" w:pos="0"/>
              </w:tabs>
              <w:rPr>
                <w:rFonts w:ascii="Consolas" w:hAnsi="Consolas"/>
                <w:b/>
              </w:rPr>
            </w:pPr>
          </w:p>
          <w:p w14:paraId="52A35BAE" w14:textId="332A17BD" w:rsidR="00C67585" w:rsidRPr="00C67585" w:rsidRDefault="00C67585" w:rsidP="00C67585">
            <w:pPr>
              <w:tabs>
                <w:tab w:val="left" w:pos="0"/>
              </w:tabs>
            </w:pPr>
            <w:r w:rsidRPr="00C67585">
              <w:t xml:space="preserve">Cette </w:t>
            </w:r>
            <w:r>
              <w:t>fo</w:t>
            </w:r>
            <w:r w:rsidRPr="00C67585">
              <w:t>nction parcourt une s</w:t>
            </w:r>
            <w:r>
              <w:t xml:space="preserve">eule fois chaque élément, elle est de </w:t>
            </w:r>
            <w:proofErr w:type="spellStart"/>
            <w:r>
              <w:t>compléxité</w:t>
            </w:r>
            <w:proofErr w:type="spellEnd"/>
            <w:r>
              <w:t xml:space="preserve"> O(n).</w:t>
            </w:r>
          </w:p>
        </w:tc>
      </w:tr>
    </w:tbl>
    <w:p w14:paraId="43F3AC9E" w14:textId="60E3E82D" w:rsidR="00C67585" w:rsidRPr="006A706E" w:rsidRDefault="00C67585" w:rsidP="00C67585">
      <w:pPr>
        <w:pStyle w:val="Titre2"/>
        <w:numPr>
          <w:ilvl w:val="0"/>
          <w:numId w:val="0"/>
        </w:numPr>
        <w:ind w:left="624" w:hanging="624"/>
      </w:pPr>
      <w:r w:rsidRPr="006A706E">
        <w:t>Tri par insertion</w:t>
      </w:r>
    </w:p>
    <w:p w14:paraId="763205B5" w14:textId="77777777" w:rsidR="00C67585" w:rsidRPr="00200F1E" w:rsidRDefault="00C67585" w:rsidP="00C67585">
      <w:r w:rsidRPr="00200F1E">
        <w:t xml:space="preserve">Le tri par insertion est l’algorithme utilisé par la plupart des joueurs lorsqu’ils trient leur « main » de cartes à jouer. Le principe consiste à prendre le premier élément du sous-tableau non trié et à l’insérer à sa place dans la partie triée du tableau. </w:t>
      </w:r>
    </w:p>
    <w:p w14:paraId="7811E890" w14:textId="77777777" w:rsidR="00C67585" w:rsidRDefault="00C67585" w:rsidP="00C67585">
      <w:pPr>
        <w:pStyle w:val="Question"/>
        <w:numPr>
          <w:ilvl w:val="0"/>
          <w:numId w:val="15"/>
        </w:numPr>
      </w:pPr>
      <w:r w:rsidRPr="00200F1E">
        <w:t xml:space="preserve">Dérouler le tri par insertion du tableau </w:t>
      </w:r>
      <w:r>
        <w:t>[5.1, 2.4, 4.9, 6.8, 1.1, 3.0]</w:t>
      </w:r>
      <w:r w:rsidRPr="00200F1E">
        <w:t>.</w:t>
      </w:r>
    </w:p>
    <w:tbl>
      <w:tblPr>
        <w:tblStyle w:val="Grilledutableau"/>
        <w:tblW w:w="0" w:type="auto"/>
        <w:tblLook w:val="04A0" w:firstRow="1" w:lastRow="0" w:firstColumn="1" w:lastColumn="0" w:noHBand="0" w:noVBand="1"/>
      </w:tblPr>
      <w:tblGrid>
        <w:gridCol w:w="10345"/>
      </w:tblGrid>
      <w:tr w:rsidR="00C67585" w14:paraId="15C5EC56" w14:textId="77777777" w:rsidTr="00C67585">
        <w:tc>
          <w:tcPr>
            <w:tcW w:w="10345" w:type="dxa"/>
          </w:tcPr>
          <w:p w14:paraId="1498923E" w14:textId="277D9263" w:rsidR="00C67585" w:rsidRDefault="00C67585" w:rsidP="00C67585">
            <w:pPr>
              <w:pStyle w:val="Question"/>
              <w:spacing w:before="0"/>
            </w:pPr>
            <w:r>
              <w:rPr>
                <w:noProof/>
              </w:rPr>
              <mc:AlternateContent>
                <mc:Choice Requires="wps">
                  <w:drawing>
                    <wp:anchor distT="0" distB="0" distL="114300" distR="114300" simplePos="0" relativeHeight="251651584" behindDoc="0" locked="0" layoutInCell="1" allowOverlap="1" wp14:anchorId="1ECE95BA" wp14:editId="12C19572">
                      <wp:simplePos x="0" y="0"/>
                      <wp:positionH relativeFrom="column">
                        <wp:posOffset>153456</wp:posOffset>
                      </wp:positionH>
                      <wp:positionV relativeFrom="paragraph">
                        <wp:posOffset>-6382</wp:posOffset>
                      </wp:positionV>
                      <wp:extent cx="142422" cy="498447"/>
                      <wp:effectExtent l="31750" t="44450" r="0" b="22860"/>
                      <wp:wrapNone/>
                      <wp:docPr id="21" name="Forme libr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2422" cy="498447"/>
                              </a:xfrm>
                              <a:custGeom>
                                <a:avLst/>
                                <a:gdLst>
                                  <a:gd name="G0" fmla="+- 1005 0 0"/>
                                  <a:gd name="G1" fmla="+- 21600 0 0"/>
                                  <a:gd name="G2" fmla="+- 21600 0 0"/>
                                  <a:gd name="T0" fmla="*/ 1005 w 22605"/>
                                  <a:gd name="T1" fmla="*/ 0 h 43200"/>
                                  <a:gd name="T2" fmla="*/ 0 w 22605"/>
                                  <a:gd name="T3" fmla="*/ 43176 h 43200"/>
                                  <a:gd name="T4" fmla="*/ 1005 w 22605"/>
                                  <a:gd name="T5" fmla="*/ 21600 h 43200"/>
                                </a:gdLst>
                                <a:ahLst/>
                                <a:cxnLst>
                                  <a:cxn ang="0">
                                    <a:pos x="T0" y="T1"/>
                                  </a:cxn>
                                  <a:cxn ang="0">
                                    <a:pos x="T2" y="T3"/>
                                  </a:cxn>
                                  <a:cxn ang="0">
                                    <a:pos x="T4" y="T5"/>
                                  </a:cxn>
                                </a:cxnLst>
                                <a:rect l="0" t="0" r="r" b="b"/>
                                <a:pathLst>
                                  <a:path w="22605" h="43200" fill="none" extrusionOk="0">
                                    <a:moveTo>
                                      <a:pt x="1005" y="-1"/>
                                    </a:moveTo>
                                    <a:cubicBezTo>
                                      <a:pt x="12934" y="0"/>
                                      <a:pt x="22605" y="9670"/>
                                      <a:pt x="22605" y="21600"/>
                                    </a:cubicBezTo>
                                    <a:cubicBezTo>
                                      <a:pt x="22605" y="33529"/>
                                      <a:pt x="12934" y="43200"/>
                                      <a:pt x="1005" y="43200"/>
                                    </a:cubicBezTo>
                                    <a:cubicBezTo>
                                      <a:pt x="669" y="43199"/>
                                      <a:pt x="334" y="43192"/>
                                      <a:pt x="-1" y="43176"/>
                                    </a:cubicBezTo>
                                  </a:path>
                                  <a:path w="22605" h="43200" stroke="0" extrusionOk="0">
                                    <a:moveTo>
                                      <a:pt x="1005" y="-1"/>
                                    </a:moveTo>
                                    <a:cubicBezTo>
                                      <a:pt x="12934" y="0"/>
                                      <a:pt x="22605" y="9670"/>
                                      <a:pt x="22605" y="21600"/>
                                    </a:cubicBezTo>
                                    <a:cubicBezTo>
                                      <a:pt x="22605" y="33529"/>
                                      <a:pt x="12934" y="43200"/>
                                      <a:pt x="1005" y="43200"/>
                                    </a:cubicBezTo>
                                    <a:cubicBezTo>
                                      <a:pt x="669" y="43199"/>
                                      <a:pt x="334" y="43192"/>
                                      <a:pt x="-1" y="43176"/>
                                    </a:cubicBezTo>
                                    <a:lnTo>
                                      <a:pt x="1005" y="21600"/>
                                    </a:lnTo>
                                    <a:close/>
                                  </a:path>
                                </a:pathLst>
                              </a:custGeom>
                              <a:noFill/>
                              <a:ln w="19050">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92103" id="Forme libre 21" o:spid="_x0000_s1026" style="position:absolute;margin-left:12.1pt;margin-top:-.5pt;width:11.2pt;height:39.25pt;rotation:9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605,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" path="m1005,-1nfc12934,,22605,9670,22605,21600v,11929,-9671,21600,-21600,21600c669,43199,334,43192,-1,43176em1005,-1nsc12934,,22605,9670,22605,21600v,11929,-9671,21600,-21600,21600c669,43199,334,43192,-1,43176l1005,21600,1005,-1xe" filled="f" strokeweight="1.5pt">
                      <v:stroke endarrow="classic"/>
                      <v:path arrowok="t" o:extrusionok="f" o:connecttype="custom" o:connectlocs="6332,0;0,498170;6332,249224" o:connectangles="0,0,0"/>
                    </v:shape>
                  </w:pict>
                </mc:Fallback>
              </mc:AlternateContent>
            </w:r>
            <w:r>
              <w:rPr>
                <w:noProof/>
              </w:rPr>
              <mc:AlternateContent>
                <mc:Choice Requires="wps">
                  <w:drawing>
                    <wp:anchor distT="0" distB="0" distL="114300" distR="114300" simplePos="0" relativeHeight="251615744" behindDoc="0" locked="0" layoutInCell="1" allowOverlap="1" wp14:anchorId="3DCAD83A" wp14:editId="77C6F087">
                      <wp:simplePos x="0" y="0"/>
                      <wp:positionH relativeFrom="column">
                        <wp:posOffset>287020</wp:posOffset>
                      </wp:positionH>
                      <wp:positionV relativeFrom="paragraph">
                        <wp:posOffset>23191</wp:posOffset>
                      </wp:positionV>
                      <wp:extent cx="285750" cy="151130"/>
                      <wp:effectExtent l="0" t="0" r="19050" b="2032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51130"/>
                              </a:xfrm>
                              <a:prstGeom prst="rect">
                                <a:avLst/>
                              </a:prstGeom>
                              <a:noFill/>
                              <a:ln w="1905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984D2" id="Rectangle 22" o:spid="_x0000_s1026" style="position:absolute;margin-left:22.6pt;margin-top:1.85pt;width:22.5pt;height:11.9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" filled="f" strokeweight="1.5pt"/>
                  </w:pict>
                </mc:Fallback>
              </mc:AlternateContent>
            </w:r>
            <w:r>
              <w:t>5.1</w:t>
            </w:r>
            <w:r>
              <w:tab/>
            </w:r>
            <w:r>
              <w:tab/>
              <w:t>2.4</w:t>
            </w:r>
            <w:r>
              <w:tab/>
            </w:r>
            <w:r>
              <w:tab/>
              <w:t>4.9</w:t>
            </w:r>
            <w:r>
              <w:tab/>
            </w:r>
            <w:r>
              <w:tab/>
              <w:t>6.8</w:t>
            </w:r>
            <w:r>
              <w:tab/>
            </w:r>
            <w:r>
              <w:tab/>
              <w:t>1.1</w:t>
            </w:r>
            <w:r>
              <w:tab/>
            </w:r>
            <w:r>
              <w:tab/>
              <w:t>3.0</w:t>
            </w:r>
          </w:p>
          <w:p w14:paraId="3C2F151D" w14:textId="25D640B8" w:rsidR="00C67585" w:rsidRDefault="00C67585" w:rsidP="00C67585">
            <w:pPr>
              <w:pStyle w:val="Question"/>
              <w:spacing w:before="0"/>
            </w:pPr>
          </w:p>
          <w:p w14:paraId="7549C309" w14:textId="1C3DD554" w:rsidR="00C67585" w:rsidRDefault="00C67585" w:rsidP="00C67585">
            <w:pPr>
              <w:pStyle w:val="Question"/>
              <w:spacing w:before="0"/>
            </w:pPr>
            <w:r>
              <w:t>On commence par essayer de placer le deuxième élément, soit 2.4, dans le sous-tableau allant des cases 1 à 1.  Comme 5.1 est supérieur à 2.4, on doit placer 2.4 avant 5.1. On passe ensuite au troisième élément, c’est-à-dire 4.9.</w:t>
            </w:r>
          </w:p>
          <w:p w14:paraId="29CC37BE" w14:textId="7FECF780" w:rsidR="00C67585" w:rsidRDefault="00C67585" w:rsidP="00C67585">
            <w:pPr>
              <w:pStyle w:val="Question"/>
              <w:spacing w:before="0"/>
            </w:pPr>
            <w:r>
              <w:rPr>
                <w:noProof/>
              </w:rPr>
              <mc:AlternateContent>
                <mc:Choice Requires="wps">
                  <w:drawing>
                    <wp:anchor distT="0" distB="0" distL="114300" distR="114300" simplePos="0" relativeHeight="251657728" behindDoc="0" locked="0" layoutInCell="1" allowOverlap="1" wp14:anchorId="51EFB94F" wp14:editId="40C0C347">
                      <wp:simplePos x="0" y="0"/>
                      <wp:positionH relativeFrom="column">
                        <wp:posOffset>457698</wp:posOffset>
                      </wp:positionH>
                      <wp:positionV relativeFrom="paragraph">
                        <wp:posOffset>158335</wp:posOffset>
                      </wp:positionV>
                      <wp:extent cx="142422" cy="498447"/>
                      <wp:effectExtent l="31750" t="44450" r="0" b="22860"/>
                      <wp:wrapNone/>
                      <wp:docPr id="6" name="Forme libr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2422" cy="498447"/>
                              </a:xfrm>
                              <a:custGeom>
                                <a:avLst/>
                                <a:gdLst>
                                  <a:gd name="G0" fmla="+- 1005 0 0"/>
                                  <a:gd name="G1" fmla="+- 21600 0 0"/>
                                  <a:gd name="G2" fmla="+- 21600 0 0"/>
                                  <a:gd name="T0" fmla="*/ 1005 w 22605"/>
                                  <a:gd name="T1" fmla="*/ 0 h 43200"/>
                                  <a:gd name="T2" fmla="*/ 0 w 22605"/>
                                  <a:gd name="T3" fmla="*/ 43176 h 43200"/>
                                  <a:gd name="T4" fmla="*/ 1005 w 22605"/>
                                  <a:gd name="T5" fmla="*/ 21600 h 43200"/>
                                </a:gdLst>
                                <a:ahLst/>
                                <a:cxnLst>
                                  <a:cxn ang="0">
                                    <a:pos x="T0" y="T1"/>
                                  </a:cxn>
                                  <a:cxn ang="0">
                                    <a:pos x="T2" y="T3"/>
                                  </a:cxn>
                                  <a:cxn ang="0">
                                    <a:pos x="T4" y="T5"/>
                                  </a:cxn>
                                </a:cxnLst>
                                <a:rect l="0" t="0" r="r" b="b"/>
                                <a:pathLst>
                                  <a:path w="22605" h="43200" fill="none" extrusionOk="0">
                                    <a:moveTo>
                                      <a:pt x="1005" y="-1"/>
                                    </a:moveTo>
                                    <a:cubicBezTo>
                                      <a:pt x="12934" y="0"/>
                                      <a:pt x="22605" y="9670"/>
                                      <a:pt x="22605" y="21600"/>
                                    </a:cubicBezTo>
                                    <a:cubicBezTo>
                                      <a:pt x="22605" y="33529"/>
                                      <a:pt x="12934" y="43200"/>
                                      <a:pt x="1005" y="43200"/>
                                    </a:cubicBezTo>
                                    <a:cubicBezTo>
                                      <a:pt x="669" y="43199"/>
                                      <a:pt x="334" y="43192"/>
                                      <a:pt x="-1" y="43176"/>
                                    </a:cubicBezTo>
                                  </a:path>
                                  <a:path w="22605" h="43200" stroke="0" extrusionOk="0">
                                    <a:moveTo>
                                      <a:pt x="1005" y="-1"/>
                                    </a:moveTo>
                                    <a:cubicBezTo>
                                      <a:pt x="12934" y="0"/>
                                      <a:pt x="22605" y="9670"/>
                                      <a:pt x="22605" y="21600"/>
                                    </a:cubicBezTo>
                                    <a:cubicBezTo>
                                      <a:pt x="22605" y="33529"/>
                                      <a:pt x="12934" y="43200"/>
                                      <a:pt x="1005" y="43200"/>
                                    </a:cubicBezTo>
                                    <a:cubicBezTo>
                                      <a:pt x="669" y="43199"/>
                                      <a:pt x="334" y="43192"/>
                                      <a:pt x="-1" y="43176"/>
                                    </a:cubicBezTo>
                                    <a:lnTo>
                                      <a:pt x="1005" y="21600"/>
                                    </a:lnTo>
                                    <a:close/>
                                  </a:path>
                                </a:pathLst>
                              </a:custGeom>
                              <a:noFill/>
                              <a:ln w="19050">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90EBF" id="Forme libre 6" o:spid="_x0000_s1026" style="position:absolute;margin-left:36.05pt;margin-top:12.45pt;width:11.2pt;height:39.25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605,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" path="m1005,-1nfc12934,,22605,9670,22605,21600v,11929,-9671,21600,-21600,21600c669,43199,334,43192,-1,43176em1005,-1nsc12934,,22605,9670,22605,21600v,11929,-9671,21600,-21600,21600c669,43199,334,43192,-1,43176l1005,21600,1005,-1xe" filled="f" strokeweight="1.5pt">
                      <v:stroke endarrow="classic"/>
                      <v:path arrowok="t" o:extrusionok="f" o:connecttype="custom" o:connectlocs="6332,0;0,498170;6332,249224" o:connectangles="0,0,0"/>
                    </v:shape>
                  </w:pict>
                </mc:Fallback>
              </mc:AlternateContent>
            </w:r>
          </w:p>
          <w:p w14:paraId="1A833716" w14:textId="184DE8E9" w:rsidR="00C67585" w:rsidRDefault="00C67585" w:rsidP="00C67585">
            <w:pPr>
              <w:pStyle w:val="Question"/>
              <w:spacing w:before="0"/>
            </w:pPr>
            <w:r>
              <w:rPr>
                <w:noProof/>
              </w:rPr>
              <mc:AlternateContent>
                <mc:Choice Requires="wps">
                  <w:drawing>
                    <wp:anchor distT="0" distB="0" distL="114300" distR="114300" simplePos="0" relativeHeight="251622912" behindDoc="0" locked="0" layoutInCell="1" allowOverlap="1" wp14:anchorId="5E364E40" wp14:editId="14586A47">
                      <wp:simplePos x="0" y="0"/>
                      <wp:positionH relativeFrom="column">
                        <wp:posOffset>660704</wp:posOffset>
                      </wp:positionH>
                      <wp:positionV relativeFrom="paragraph">
                        <wp:posOffset>8890</wp:posOffset>
                      </wp:positionV>
                      <wp:extent cx="285750" cy="151130"/>
                      <wp:effectExtent l="0" t="0" r="19050" b="2032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51130"/>
                              </a:xfrm>
                              <a:prstGeom prst="rect">
                                <a:avLst/>
                              </a:prstGeom>
                              <a:noFill/>
                              <a:ln w="1905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061A7" id="Rectangle 1" o:spid="_x0000_s1026" style="position:absolute;margin-left:52pt;margin-top:.7pt;width:22.5pt;height:11.9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" filled="f" strokeweight="1.5pt"/>
                  </w:pict>
                </mc:Fallback>
              </mc:AlternateContent>
            </w:r>
            <w:r>
              <w:t>2.4</w:t>
            </w:r>
            <w:r>
              <w:tab/>
            </w:r>
            <w:r>
              <w:tab/>
              <w:t>5.1</w:t>
            </w:r>
            <w:r>
              <w:tab/>
            </w:r>
            <w:r>
              <w:tab/>
              <w:t>4.9</w:t>
            </w:r>
            <w:r>
              <w:tab/>
            </w:r>
            <w:r>
              <w:tab/>
              <w:t>6.8</w:t>
            </w:r>
            <w:r>
              <w:tab/>
            </w:r>
            <w:r>
              <w:tab/>
              <w:t>1.1</w:t>
            </w:r>
            <w:r>
              <w:tab/>
            </w:r>
            <w:r>
              <w:tab/>
              <w:t>3.0</w:t>
            </w:r>
          </w:p>
          <w:p w14:paraId="36E51046" w14:textId="31C0CE0E" w:rsidR="00C67585" w:rsidRDefault="00C67585" w:rsidP="00C67585">
            <w:pPr>
              <w:pStyle w:val="Question"/>
              <w:spacing w:before="0"/>
            </w:pPr>
          </w:p>
          <w:p w14:paraId="0E1A2B47" w14:textId="4724042C" w:rsidR="00C67585" w:rsidRDefault="00C67585" w:rsidP="00C67585">
            <w:pPr>
              <w:pStyle w:val="Question"/>
              <w:spacing w:before="0"/>
            </w:pPr>
            <w:r>
              <w:t>4.9 est inférieur à 5.1 mais supérieur à 2.4, on le place donc entre les deux. On passe ensuite au quatrième élément, soit 6.8.</w:t>
            </w:r>
          </w:p>
          <w:p w14:paraId="111A2C8A" w14:textId="16B4FB8E" w:rsidR="00C67585" w:rsidRDefault="00C67585" w:rsidP="00C67585">
            <w:pPr>
              <w:pStyle w:val="Question"/>
              <w:spacing w:before="0"/>
            </w:pPr>
          </w:p>
          <w:p w14:paraId="1CFB0AF4" w14:textId="02972900" w:rsidR="00C67585" w:rsidRDefault="00C67585" w:rsidP="00C67585">
            <w:pPr>
              <w:pStyle w:val="Question"/>
              <w:spacing w:before="0"/>
            </w:pPr>
            <w:r>
              <w:rPr>
                <w:noProof/>
              </w:rPr>
              <mc:AlternateContent>
                <mc:Choice Requires="wps">
                  <w:drawing>
                    <wp:anchor distT="0" distB="0" distL="114300" distR="114300" simplePos="0" relativeHeight="251671040" behindDoc="0" locked="0" layoutInCell="1" allowOverlap="1" wp14:anchorId="11E50F8A" wp14:editId="3765C051">
                      <wp:simplePos x="0" y="0"/>
                      <wp:positionH relativeFrom="column">
                        <wp:posOffset>701633</wp:posOffset>
                      </wp:positionH>
                      <wp:positionV relativeFrom="paragraph">
                        <wp:posOffset>78119</wp:posOffset>
                      </wp:positionV>
                      <wp:extent cx="105217" cy="1584298"/>
                      <wp:effectExtent l="41593" t="34607" r="32067" b="13018"/>
                      <wp:wrapNone/>
                      <wp:docPr id="7" name="Forme libr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05217" cy="1584298"/>
                              </a:xfrm>
                              <a:custGeom>
                                <a:avLst/>
                                <a:gdLst>
                                  <a:gd name="G0" fmla="+- 1005 0 0"/>
                                  <a:gd name="G1" fmla="+- 21600 0 0"/>
                                  <a:gd name="G2" fmla="+- 21600 0 0"/>
                                  <a:gd name="T0" fmla="*/ 1005 w 22605"/>
                                  <a:gd name="T1" fmla="*/ 0 h 43200"/>
                                  <a:gd name="T2" fmla="*/ 0 w 22605"/>
                                  <a:gd name="T3" fmla="*/ 43176 h 43200"/>
                                  <a:gd name="T4" fmla="*/ 1005 w 22605"/>
                                  <a:gd name="T5" fmla="*/ 21600 h 43200"/>
                                </a:gdLst>
                                <a:ahLst/>
                                <a:cxnLst>
                                  <a:cxn ang="0">
                                    <a:pos x="T0" y="T1"/>
                                  </a:cxn>
                                  <a:cxn ang="0">
                                    <a:pos x="T2" y="T3"/>
                                  </a:cxn>
                                  <a:cxn ang="0">
                                    <a:pos x="T4" y="T5"/>
                                  </a:cxn>
                                </a:cxnLst>
                                <a:rect l="0" t="0" r="r" b="b"/>
                                <a:pathLst>
                                  <a:path w="22605" h="43200" fill="none" extrusionOk="0">
                                    <a:moveTo>
                                      <a:pt x="1005" y="-1"/>
                                    </a:moveTo>
                                    <a:cubicBezTo>
                                      <a:pt x="12934" y="0"/>
                                      <a:pt x="22605" y="9670"/>
                                      <a:pt x="22605" y="21600"/>
                                    </a:cubicBezTo>
                                    <a:cubicBezTo>
                                      <a:pt x="22605" y="33529"/>
                                      <a:pt x="12934" y="43200"/>
                                      <a:pt x="1005" y="43200"/>
                                    </a:cubicBezTo>
                                    <a:cubicBezTo>
                                      <a:pt x="669" y="43199"/>
                                      <a:pt x="334" y="43192"/>
                                      <a:pt x="-1" y="43176"/>
                                    </a:cubicBezTo>
                                  </a:path>
                                  <a:path w="22605" h="43200" stroke="0" extrusionOk="0">
                                    <a:moveTo>
                                      <a:pt x="1005" y="-1"/>
                                    </a:moveTo>
                                    <a:cubicBezTo>
                                      <a:pt x="12934" y="0"/>
                                      <a:pt x="22605" y="9670"/>
                                      <a:pt x="22605" y="21600"/>
                                    </a:cubicBezTo>
                                    <a:cubicBezTo>
                                      <a:pt x="22605" y="33529"/>
                                      <a:pt x="12934" y="43200"/>
                                      <a:pt x="1005" y="43200"/>
                                    </a:cubicBezTo>
                                    <a:cubicBezTo>
                                      <a:pt x="669" y="43199"/>
                                      <a:pt x="334" y="43192"/>
                                      <a:pt x="-1" y="43176"/>
                                    </a:cubicBezTo>
                                    <a:lnTo>
                                      <a:pt x="1005" y="21600"/>
                                    </a:lnTo>
                                    <a:close/>
                                  </a:path>
                                </a:pathLst>
                              </a:custGeom>
                              <a:noFill/>
                              <a:ln w="19050">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3EECA" id="Forme libre 7" o:spid="_x0000_s1026" style="position:absolute;margin-left:55.25pt;margin-top:6.15pt;width:8.3pt;height:124.75pt;rotation:9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605,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" path="m1005,-1nfc12934,,22605,9670,22605,21600v,11929,-9671,21600,-21600,21600c669,43199,334,43192,-1,43176em1005,-1nsc12934,,22605,9670,22605,21600v,11929,-9671,21600,-21600,21600c669,43199,334,43192,-1,43176l1005,21600,1005,-1xe" filled="f" strokeweight="1.5pt">
                      <v:stroke endarrow="classic"/>
                      <v:path arrowok="t" o:extrusionok="f" o:connecttype="custom" o:connectlocs="4678,0;0,1583418;4678,792149" o:connectangles="0,0,0"/>
                    </v:shape>
                  </w:pict>
                </mc:Fallback>
              </mc:AlternateContent>
            </w:r>
            <w:r>
              <w:rPr>
                <w:noProof/>
              </w:rPr>
              <mc:AlternateContent>
                <mc:Choice Requires="wps">
                  <w:drawing>
                    <wp:anchor distT="0" distB="0" distL="114300" distR="114300" simplePos="0" relativeHeight="251633152" behindDoc="0" locked="0" layoutInCell="1" allowOverlap="1" wp14:anchorId="41EC34ED" wp14:editId="7A928D46">
                      <wp:simplePos x="0" y="0"/>
                      <wp:positionH relativeFrom="column">
                        <wp:posOffset>1026464</wp:posOffset>
                      </wp:positionH>
                      <wp:positionV relativeFrom="paragraph">
                        <wp:posOffset>7620</wp:posOffset>
                      </wp:positionV>
                      <wp:extent cx="285750" cy="151130"/>
                      <wp:effectExtent l="0" t="0" r="19050" b="2032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51130"/>
                              </a:xfrm>
                              <a:prstGeom prst="rect">
                                <a:avLst/>
                              </a:prstGeom>
                              <a:noFill/>
                              <a:ln w="1905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95074" id="Rectangle 2" o:spid="_x0000_s1026" style="position:absolute;margin-left:80.8pt;margin-top:.6pt;width:22.5pt;height:11.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" filled="f" strokeweight="1.5pt"/>
                  </w:pict>
                </mc:Fallback>
              </mc:AlternateContent>
            </w:r>
            <w:r>
              <w:t>2.4</w:t>
            </w:r>
            <w:r>
              <w:tab/>
            </w:r>
            <w:r>
              <w:tab/>
              <w:t>4.9</w:t>
            </w:r>
            <w:r>
              <w:tab/>
            </w:r>
            <w:r>
              <w:tab/>
              <w:t>5.1</w:t>
            </w:r>
            <w:r>
              <w:tab/>
            </w:r>
            <w:r>
              <w:tab/>
              <w:t>6.8</w:t>
            </w:r>
            <w:r>
              <w:tab/>
            </w:r>
            <w:r>
              <w:tab/>
              <w:t>1.1</w:t>
            </w:r>
            <w:r>
              <w:tab/>
            </w:r>
            <w:r>
              <w:tab/>
              <w:t>3.0</w:t>
            </w:r>
          </w:p>
          <w:p w14:paraId="65DFE30B" w14:textId="3D01A156" w:rsidR="00C67585" w:rsidRDefault="00C67585" w:rsidP="00C67585">
            <w:pPr>
              <w:pStyle w:val="Question"/>
              <w:spacing w:before="0"/>
            </w:pPr>
          </w:p>
          <w:p w14:paraId="591603DF" w14:textId="325421C9" w:rsidR="00C67585" w:rsidRDefault="00C67585" w:rsidP="00C67585">
            <w:pPr>
              <w:pStyle w:val="Question"/>
              <w:spacing w:before="0"/>
            </w:pPr>
            <w:r>
              <w:t>6.8 ne bouge pas car il est supérieur à 5.1. On passe à 1.1 puis 3.0.</w:t>
            </w:r>
          </w:p>
          <w:p w14:paraId="3C9F6AE9" w14:textId="35BAC215" w:rsidR="00C67585" w:rsidRDefault="00C67585" w:rsidP="00C67585">
            <w:pPr>
              <w:pStyle w:val="Question"/>
              <w:spacing w:before="0"/>
            </w:pPr>
            <w:r>
              <w:rPr>
                <w:noProof/>
              </w:rPr>
              <mc:AlternateContent>
                <mc:Choice Requires="wps">
                  <w:drawing>
                    <wp:anchor distT="0" distB="0" distL="114300" distR="114300" simplePos="0" relativeHeight="251679232" behindDoc="0" locked="0" layoutInCell="1" allowOverlap="1" wp14:anchorId="049F1F6D" wp14:editId="229BFBC6">
                      <wp:simplePos x="0" y="0"/>
                      <wp:positionH relativeFrom="column">
                        <wp:posOffset>1181071</wp:posOffset>
                      </wp:positionH>
                      <wp:positionV relativeFrom="paragraph">
                        <wp:posOffset>101767</wp:posOffset>
                      </wp:positionV>
                      <wp:extent cx="142242" cy="1258295"/>
                      <wp:effectExtent l="32702" t="43498" r="42863" b="23812"/>
                      <wp:wrapNone/>
                      <wp:docPr id="8" name="Forme libr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42242" cy="1258295"/>
                              </a:xfrm>
                              <a:custGeom>
                                <a:avLst/>
                                <a:gdLst>
                                  <a:gd name="G0" fmla="+- 1005 0 0"/>
                                  <a:gd name="G1" fmla="+- 21600 0 0"/>
                                  <a:gd name="G2" fmla="+- 21600 0 0"/>
                                  <a:gd name="T0" fmla="*/ 1005 w 22605"/>
                                  <a:gd name="T1" fmla="*/ 0 h 43200"/>
                                  <a:gd name="T2" fmla="*/ 0 w 22605"/>
                                  <a:gd name="T3" fmla="*/ 43176 h 43200"/>
                                  <a:gd name="T4" fmla="*/ 1005 w 22605"/>
                                  <a:gd name="T5" fmla="*/ 21600 h 43200"/>
                                </a:gdLst>
                                <a:ahLst/>
                                <a:cxnLst>
                                  <a:cxn ang="0">
                                    <a:pos x="T0" y="T1"/>
                                  </a:cxn>
                                  <a:cxn ang="0">
                                    <a:pos x="T2" y="T3"/>
                                  </a:cxn>
                                  <a:cxn ang="0">
                                    <a:pos x="T4" y="T5"/>
                                  </a:cxn>
                                </a:cxnLst>
                                <a:rect l="0" t="0" r="r" b="b"/>
                                <a:pathLst>
                                  <a:path w="22605" h="43200" fill="none" extrusionOk="0">
                                    <a:moveTo>
                                      <a:pt x="1005" y="-1"/>
                                    </a:moveTo>
                                    <a:cubicBezTo>
                                      <a:pt x="12934" y="0"/>
                                      <a:pt x="22605" y="9670"/>
                                      <a:pt x="22605" y="21600"/>
                                    </a:cubicBezTo>
                                    <a:cubicBezTo>
                                      <a:pt x="22605" y="33529"/>
                                      <a:pt x="12934" y="43200"/>
                                      <a:pt x="1005" y="43200"/>
                                    </a:cubicBezTo>
                                    <a:cubicBezTo>
                                      <a:pt x="669" y="43199"/>
                                      <a:pt x="334" y="43192"/>
                                      <a:pt x="-1" y="43176"/>
                                    </a:cubicBezTo>
                                  </a:path>
                                  <a:path w="22605" h="43200" stroke="0" extrusionOk="0">
                                    <a:moveTo>
                                      <a:pt x="1005" y="-1"/>
                                    </a:moveTo>
                                    <a:cubicBezTo>
                                      <a:pt x="12934" y="0"/>
                                      <a:pt x="22605" y="9670"/>
                                      <a:pt x="22605" y="21600"/>
                                    </a:cubicBezTo>
                                    <a:cubicBezTo>
                                      <a:pt x="22605" y="33529"/>
                                      <a:pt x="12934" y="43200"/>
                                      <a:pt x="1005" y="43200"/>
                                    </a:cubicBezTo>
                                    <a:cubicBezTo>
                                      <a:pt x="669" y="43199"/>
                                      <a:pt x="334" y="43192"/>
                                      <a:pt x="-1" y="43176"/>
                                    </a:cubicBezTo>
                                    <a:lnTo>
                                      <a:pt x="1005" y="21600"/>
                                    </a:lnTo>
                                    <a:close/>
                                  </a:path>
                                </a:pathLst>
                              </a:custGeom>
                              <a:noFill/>
                              <a:ln w="19050">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271BC" id="Forme libre 8" o:spid="_x0000_s1026" style="position:absolute;margin-left:93pt;margin-top:8pt;width:11.2pt;height:99.1pt;rotation:9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605,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" path="m1005,-1nfc12934,,22605,9670,22605,21600v,11929,-9671,21600,-21600,21600c669,43199,334,43192,-1,43176em1005,-1nsc12934,,22605,9670,22605,21600v,11929,-9671,21600,-21600,21600c669,43199,334,43192,-1,43176l1005,21600,1005,-1xe" filled="f" strokeweight="1.5pt">
                      <v:stroke endarrow="classic"/>
                      <v:path arrowok="t" o:extrusionok="f" o:connecttype="custom" o:connectlocs="6324,0;0,1257596;6324,629148" o:connectangles="0,0,0"/>
                    </v:shape>
                  </w:pict>
                </mc:Fallback>
              </mc:AlternateContent>
            </w:r>
          </w:p>
          <w:p w14:paraId="4AD551DF" w14:textId="3DFD33D8" w:rsidR="00C67585" w:rsidRDefault="00C67585" w:rsidP="00C67585">
            <w:pPr>
              <w:pStyle w:val="Question"/>
              <w:spacing w:before="0"/>
            </w:pPr>
            <w:r>
              <w:rPr>
                <w:noProof/>
              </w:rPr>
              <mc:AlternateContent>
                <mc:Choice Requires="wps">
                  <w:drawing>
                    <wp:anchor distT="0" distB="0" distL="114300" distR="114300" simplePos="0" relativeHeight="251640320" behindDoc="0" locked="0" layoutInCell="1" allowOverlap="1" wp14:anchorId="453C612F" wp14:editId="1DA7851B">
                      <wp:simplePos x="0" y="0"/>
                      <wp:positionH relativeFrom="column">
                        <wp:posOffset>1384631</wp:posOffset>
                      </wp:positionH>
                      <wp:positionV relativeFrom="paragraph">
                        <wp:posOffset>10795</wp:posOffset>
                      </wp:positionV>
                      <wp:extent cx="285750" cy="151130"/>
                      <wp:effectExtent l="0" t="0" r="19050" b="2032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51130"/>
                              </a:xfrm>
                              <a:prstGeom prst="rect">
                                <a:avLst/>
                              </a:prstGeom>
                              <a:noFill/>
                              <a:ln w="1905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14643" id="Rectangle 3" o:spid="_x0000_s1026" style="position:absolute;margin-left:109.05pt;margin-top:.85pt;width:22.5pt;height:11.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" filled="f" strokeweight="1.5pt"/>
                  </w:pict>
                </mc:Fallback>
              </mc:AlternateContent>
            </w:r>
            <w:r>
              <w:t>2.4</w:t>
            </w:r>
            <w:r>
              <w:tab/>
            </w:r>
            <w:r>
              <w:tab/>
              <w:t>4.9</w:t>
            </w:r>
            <w:r>
              <w:tab/>
            </w:r>
            <w:r>
              <w:tab/>
              <w:t>5.1</w:t>
            </w:r>
            <w:r>
              <w:tab/>
            </w:r>
            <w:r>
              <w:tab/>
              <w:t>6.8</w:t>
            </w:r>
            <w:r>
              <w:tab/>
            </w:r>
            <w:r>
              <w:tab/>
              <w:t>1.1</w:t>
            </w:r>
            <w:r>
              <w:tab/>
            </w:r>
            <w:r>
              <w:tab/>
              <w:t>3.0</w:t>
            </w:r>
          </w:p>
          <w:p w14:paraId="74B2C10F" w14:textId="4DD45B25" w:rsidR="00C67585" w:rsidRDefault="00C67585" w:rsidP="00C67585">
            <w:pPr>
              <w:pStyle w:val="Question"/>
              <w:spacing w:before="0"/>
            </w:pPr>
          </w:p>
          <w:p w14:paraId="48EC1AEB" w14:textId="2F3EF79F" w:rsidR="00C67585" w:rsidRDefault="00C67585" w:rsidP="00C67585">
            <w:pPr>
              <w:pStyle w:val="Question"/>
              <w:spacing w:before="0"/>
            </w:pPr>
            <w:r>
              <w:rPr>
                <w:noProof/>
              </w:rPr>
              <mc:AlternateContent>
                <mc:Choice Requires="wps">
                  <w:drawing>
                    <wp:anchor distT="0" distB="0" distL="114300" distR="114300" simplePos="0" relativeHeight="251647488" behindDoc="0" locked="0" layoutInCell="1" allowOverlap="1" wp14:anchorId="218C80A9" wp14:editId="1C8941C4">
                      <wp:simplePos x="0" y="0"/>
                      <wp:positionH relativeFrom="column">
                        <wp:posOffset>1734820</wp:posOffset>
                      </wp:positionH>
                      <wp:positionV relativeFrom="paragraph">
                        <wp:posOffset>14936</wp:posOffset>
                      </wp:positionV>
                      <wp:extent cx="285750" cy="151130"/>
                      <wp:effectExtent l="0" t="0" r="19050" b="2032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151130"/>
                              </a:xfrm>
                              <a:prstGeom prst="rect">
                                <a:avLst/>
                              </a:prstGeom>
                              <a:noFill/>
                              <a:ln w="19050">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A4B06" id="Rectangle 4" o:spid="_x0000_s1026" style="position:absolute;margin-left:136.6pt;margin-top:1.2pt;width:22.5pt;height:11.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" filled="f" strokeweight="1.5pt"/>
                  </w:pict>
                </mc:Fallback>
              </mc:AlternateContent>
            </w:r>
            <w:r>
              <w:t>1.1</w:t>
            </w:r>
            <w:r>
              <w:tab/>
            </w:r>
            <w:r>
              <w:tab/>
              <w:t>2.4</w:t>
            </w:r>
            <w:r>
              <w:tab/>
            </w:r>
            <w:r>
              <w:tab/>
              <w:t>4.9</w:t>
            </w:r>
            <w:r>
              <w:tab/>
            </w:r>
            <w:r>
              <w:tab/>
              <w:t>5.1</w:t>
            </w:r>
            <w:r>
              <w:tab/>
            </w:r>
            <w:r>
              <w:tab/>
              <w:t>6.8</w:t>
            </w:r>
            <w:r>
              <w:tab/>
            </w:r>
            <w:r>
              <w:tab/>
              <w:t>3.0</w:t>
            </w:r>
          </w:p>
          <w:p w14:paraId="24D17DE4" w14:textId="495A1003" w:rsidR="00C67585" w:rsidRDefault="00C67585" w:rsidP="00C67585">
            <w:pPr>
              <w:pStyle w:val="Question"/>
              <w:spacing w:before="0"/>
            </w:pPr>
          </w:p>
          <w:p w14:paraId="7AD15CB4" w14:textId="77777777" w:rsidR="00C67585" w:rsidRDefault="00C67585" w:rsidP="00C67585">
            <w:pPr>
              <w:pStyle w:val="Question"/>
              <w:spacing w:before="0"/>
            </w:pPr>
            <w:r>
              <w:t>1.1</w:t>
            </w:r>
            <w:r>
              <w:tab/>
            </w:r>
            <w:r>
              <w:tab/>
              <w:t>2.4</w:t>
            </w:r>
            <w:r>
              <w:tab/>
            </w:r>
            <w:r>
              <w:tab/>
              <w:t>3.0</w:t>
            </w:r>
            <w:r>
              <w:tab/>
            </w:r>
            <w:r>
              <w:tab/>
              <w:t>4.9</w:t>
            </w:r>
            <w:r>
              <w:tab/>
            </w:r>
            <w:r>
              <w:tab/>
              <w:t>5.1</w:t>
            </w:r>
            <w:r>
              <w:tab/>
            </w:r>
            <w:r>
              <w:tab/>
              <w:t>6.8</w:t>
            </w:r>
          </w:p>
          <w:p w14:paraId="49F61209" w14:textId="3109F987" w:rsidR="00C67585" w:rsidRDefault="00C67585" w:rsidP="00C67585">
            <w:pPr>
              <w:pStyle w:val="Question"/>
              <w:spacing w:before="0"/>
            </w:pPr>
            <w:r>
              <w:t>Le tableau est maintenant trié.</w:t>
            </w:r>
          </w:p>
          <w:p w14:paraId="001EBD43" w14:textId="77777777" w:rsidR="00C67585" w:rsidRDefault="00C67585" w:rsidP="00C67585">
            <w:pPr>
              <w:pStyle w:val="Question"/>
              <w:spacing w:before="0"/>
            </w:pPr>
          </w:p>
          <w:p w14:paraId="0983865A" w14:textId="364F6C96" w:rsidR="00C67585" w:rsidRDefault="00C67585" w:rsidP="00C67585">
            <w:pPr>
              <w:pStyle w:val="Question"/>
              <w:spacing w:before="0"/>
            </w:pPr>
            <w:r>
              <w:t>Le principe est simple à comprendre, mais la difficulté apparaît lorsqu’on essaie d’écrire l’algorithme avec des données structurées en tableau : il va parfois falloir déplacer plusieurs éléments pour en placer un, car il faut lui « faire de la place ».</w:t>
            </w:r>
          </w:p>
        </w:tc>
      </w:tr>
    </w:tbl>
    <w:p w14:paraId="6213C73C" w14:textId="2D2B7ECB" w:rsidR="00C67585" w:rsidRDefault="00C67585" w:rsidP="00C67585">
      <w:pPr>
        <w:pStyle w:val="Question"/>
        <w:numPr>
          <w:ilvl w:val="0"/>
          <w:numId w:val="15"/>
        </w:numPr>
      </w:pPr>
      <w:r w:rsidRPr="00200F1E">
        <w:t xml:space="preserve">Ecrire </w:t>
      </w:r>
      <w:r>
        <w:t xml:space="preserve">en Python </w:t>
      </w:r>
      <w:r w:rsidRPr="00200F1E">
        <w:t>la procédure de tri par insertion, par ordre croissant, d’un tableau de réels :</w:t>
      </w:r>
    </w:p>
    <w:p w14:paraId="551692D3" w14:textId="77777777" w:rsidR="00C67585" w:rsidRPr="00200F1E" w:rsidRDefault="00C67585" w:rsidP="00C67585">
      <w:pPr>
        <w:pStyle w:val="Question"/>
      </w:pPr>
    </w:p>
    <w:p w14:paraId="2BCF2A6E" w14:textId="7D7F8C13"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r w:rsidRPr="00C821D9">
        <w:rPr>
          <w:b/>
        </w:rPr>
        <w:lastRenderedPageBreak/>
        <w:t xml:space="preserve">Procédure </w:t>
      </w:r>
      <w:proofErr w:type="spellStart"/>
      <w:r w:rsidRPr="00C821D9">
        <w:t>tri_par_insertion</w:t>
      </w:r>
      <w:proofErr w:type="spellEnd"/>
      <w:r w:rsidRPr="00C821D9">
        <w:t xml:space="preserve"> (tab : tableau de </w:t>
      </w:r>
      <w:r>
        <w:t xml:space="preserve">n </w:t>
      </w:r>
      <w:r w:rsidRPr="00C821D9">
        <w:t>réels)</w:t>
      </w:r>
    </w:p>
    <w:p w14:paraId="459B8B70" w14:textId="1420B535"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r w:rsidRPr="00C821D9">
        <w:rPr>
          <w:b/>
        </w:rPr>
        <w:t>Précondition </w:t>
      </w:r>
      <w:r w:rsidRPr="00C821D9">
        <w:t xml:space="preserve">: </w:t>
      </w:r>
      <w:proofErr w:type="gramStart"/>
      <w:r w:rsidRPr="00C821D9">
        <w:t>tab[</w:t>
      </w:r>
      <w:proofErr w:type="gramEnd"/>
      <w:r>
        <w:t>0</w:t>
      </w:r>
      <w:r w:rsidRPr="00C821D9">
        <w:t>], tab[</w:t>
      </w:r>
      <w:r>
        <w:t>1</w:t>
      </w:r>
      <w:r w:rsidRPr="00C821D9">
        <w:t>], … tab[n</w:t>
      </w:r>
      <w:r>
        <w:t>-1</w:t>
      </w:r>
      <w:r w:rsidRPr="00C821D9">
        <w:t>] initialisés</w:t>
      </w:r>
    </w:p>
    <w:p w14:paraId="7B411A7B" w14:textId="71D34424" w:rsidR="00C67585" w:rsidRPr="00C821D9" w:rsidRDefault="00C67585" w:rsidP="00C67585">
      <w:pPr>
        <w:pBdr>
          <w:top w:val="single" w:sz="6" w:space="1" w:color="auto"/>
          <w:left w:val="single" w:sz="6" w:space="4" w:color="auto"/>
          <w:bottom w:val="single" w:sz="6" w:space="1" w:color="auto"/>
          <w:right w:val="single" w:sz="6" w:space="4" w:color="auto"/>
        </w:pBdr>
        <w:spacing w:after="0"/>
        <w:ind w:left="851" w:right="142"/>
      </w:pPr>
      <w:proofErr w:type="spellStart"/>
      <w:r w:rsidRPr="00C821D9">
        <w:rPr>
          <w:b/>
        </w:rPr>
        <w:t>Postcondition</w:t>
      </w:r>
      <w:proofErr w:type="spellEnd"/>
      <w:r w:rsidRPr="00C821D9">
        <w:rPr>
          <w:b/>
        </w:rPr>
        <w:t> </w:t>
      </w:r>
      <w:r w:rsidRPr="00C821D9">
        <w:t xml:space="preserve">: </w:t>
      </w:r>
      <w:proofErr w:type="gramStart"/>
      <w:r w:rsidRPr="00C821D9">
        <w:t>tab[</w:t>
      </w:r>
      <w:proofErr w:type="gramEnd"/>
      <w:r>
        <w:t>0</w:t>
      </w:r>
      <w:r w:rsidRPr="00C821D9">
        <w:t xml:space="preserve">] </w:t>
      </w:r>
      <w:r w:rsidRPr="00C821D9">
        <w:sym w:font="Symbol" w:char="F0A3"/>
      </w:r>
      <w:r w:rsidRPr="00C821D9">
        <w:t xml:space="preserve"> tab[</w:t>
      </w:r>
      <w:r>
        <w:t>1</w:t>
      </w:r>
      <w:r w:rsidRPr="00C821D9">
        <w:t xml:space="preserve">] </w:t>
      </w:r>
      <w:r w:rsidRPr="00C821D9">
        <w:sym w:font="Symbol" w:char="F0A3"/>
      </w:r>
      <w:r w:rsidRPr="00C821D9">
        <w:t xml:space="preserve"> … </w:t>
      </w:r>
      <w:r w:rsidRPr="00C821D9">
        <w:sym w:font="Symbol" w:char="F0A3"/>
      </w:r>
      <w:r w:rsidRPr="00C821D9">
        <w:t xml:space="preserve"> tab[n</w:t>
      </w:r>
      <w:r>
        <w:t>-1</w:t>
      </w:r>
      <w:r w:rsidRPr="00C821D9">
        <w:t>]</w:t>
      </w:r>
    </w:p>
    <w:p w14:paraId="50EA1B61" w14:textId="77777777" w:rsidR="00C67585" w:rsidRPr="00C67585" w:rsidRDefault="00C67585" w:rsidP="00C67585">
      <w:pPr>
        <w:pStyle w:val="Question"/>
        <w:rPr>
          <w:sz w:val="8"/>
          <w:lang w:val="en-US"/>
        </w:rPr>
      </w:pPr>
    </w:p>
    <w:tbl>
      <w:tblPr>
        <w:tblStyle w:val="Grilledutableau"/>
        <w:tblW w:w="0" w:type="auto"/>
        <w:tblLook w:val="04A0" w:firstRow="1" w:lastRow="0" w:firstColumn="1" w:lastColumn="0" w:noHBand="0" w:noVBand="1"/>
      </w:tblPr>
      <w:tblGrid>
        <w:gridCol w:w="10345"/>
      </w:tblGrid>
      <w:tr w:rsidR="00C67585" w:rsidRPr="00641F28" w14:paraId="61A31F71" w14:textId="77777777" w:rsidTr="00C67585">
        <w:tc>
          <w:tcPr>
            <w:tcW w:w="10345" w:type="dxa"/>
          </w:tcPr>
          <w:p w14:paraId="2B39CAD6" w14:textId="77777777" w:rsidR="00C67585" w:rsidRPr="00C67585" w:rsidRDefault="00C67585" w:rsidP="00C67585">
            <w:pPr>
              <w:pStyle w:val="Question"/>
              <w:spacing w:before="0"/>
              <w:rPr>
                <w:rFonts w:ascii="Consolas" w:hAnsi="Consolas"/>
              </w:rPr>
            </w:pPr>
            <w:proofErr w:type="spellStart"/>
            <w:r w:rsidRPr="00C67585">
              <w:rPr>
                <w:rFonts w:ascii="Consolas" w:hAnsi="Consolas"/>
                <w:b/>
              </w:rPr>
              <w:t>def</w:t>
            </w:r>
            <w:proofErr w:type="spellEnd"/>
            <w:r w:rsidRPr="00C67585">
              <w:rPr>
                <w:rFonts w:ascii="Consolas" w:hAnsi="Consolas"/>
              </w:rPr>
              <w:t xml:space="preserve"> </w:t>
            </w:r>
            <w:proofErr w:type="spellStart"/>
            <w:r w:rsidRPr="00C67585">
              <w:rPr>
                <w:rFonts w:ascii="Consolas" w:hAnsi="Consolas"/>
              </w:rPr>
              <w:t>tri_par_insertion</w:t>
            </w:r>
            <w:proofErr w:type="spellEnd"/>
            <w:r w:rsidRPr="00C67585">
              <w:rPr>
                <w:rFonts w:ascii="Consolas" w:hAnsi="Consolas"/>
              </w:rPr>
              <w:t xml:space="preserve"> (tab) :</w:t>
            </w:r>
          </w:p>
          <w:p w14:paraId="63274E2E" w14:textId="77777777" w:rsidR="00C67585" w:rsidRPr="00C67585" w:rsidRDefault="00C67585" w:rsidP="00C67585">
            <w:pPr>
              <w:pStyle w:val="Question"/>
              <w:spacing w:before="0"/>
              <w:rPr>
                <w:rFonts w:ascii="Consolas" w:hAnsi="Consolas"/>
                <w:lang w:val="en-US"/>
              </w:rPr>
            </w:pPr>
            <w:r w:rsidRPr="00C67585">
              <w:rPr>
                <w:rFonts w:ascii="Consolas" w:hAnsi="Consolas"/>
              </w:rPr>
              <w:t xml:space="preserve">   </w:t>
            </w:r>
            <w:r w:rsidRPr="00C67585">
              <w:rPr>
                <w:rFonts w:ascii="Consolas" w:hAnsi="Consolas"/>
                <w:b/>
                <w:lang w:val="en-US"/>
              </w:rPr>
              <w:t>for</w:t>
            </w:r>
            <w:r w:rsidRPr="00C67585">
              <w:rPr>
                <w:rFonts w:ascii="Consolas" w:hAnsi="Consolas"/>
                <w:lang w:val="en-US"/>
              </w:rPr>
              <w:t xml:space="preserve"> j </w:t>
            </w:r>
            <w:r w:rsidRPr="00C67585">
              <w:rPr>
                <w:rFonts w:ascii="Consolas" w:hAnsi="Consolas"/>
                <w:b/>
                <w:lang w:val="en-US"/>
              </w:rPr>
              <w:t>in</w:t>
            </w:r>
            <w:r w:rsidRPr="00C67585">
              <w:rPr>
                <w:rFonts w:ascii="Consolas" w:hAnsi="Consolas"/>
                <w:lang w:val="en-US"/>
              </w:rPr>
              <w:t xml:space="preserve"> range(1,len(tab)) :</w:t>
            </w:r>
          </w:p>
          <w:p w14:paraId="75EF1DC3" w14:textId="77777777" w:rsidR="00C67585" w:rsidRPr="00C67585" w:rsidRDefault="00C67585" w:rsidP="00C67585">
            <w:pPr>
              <w:pStyle w:val="Question"/>
              <w:spacing w:before="0"/>
              <w:rPr>
                <w:rFonts w:ascii="Consolas" w:hAnsi="Consolas"/>
                <w:lang w:val="en-US"/>
              </w:rPr>
            </w:pPr>
            <w:r w:rsidRPr="00C67585">
              <w:rPr>
                <w:rFonts w:ascii="Consolas" w:hAnsi="Consolas"/>
                <w:lang w:val="en-US"/>
              </w:rPr>
              <w:t xml:space="preserve">      </w:t>
            </w:r>
            <w:proofErr w:type="spellStart"/>
            <w:r w:rsidRPr="00C67585">
              <w:rPr>
                <w:rFonts w:ascii="Consolas" w:hAnsi="Consolas"/>
                <w:lang w:val="en-US"/>
              </w:rPr>
              <w:t>elt_a_placer</w:t>
            </w:r>
            <w:proofErr w:type="spellEnd"/>
            <w:r w:rsidRPr="00C67585">
              <w:rPr>
                <w:rFonts w:ascii="Consolas" w:hAnsi="Consolas"/>
                <w:lang w:val="en-US"/>
              </w:rPr>
              <w:t xml:space="preserve"> = tab[j]</w:t>
            </w:r>
          </w:p>
          <w:p w14:paraId="7155C6FC" w14:textId="77777777" w:rsidR="00C67585" w:rsidRPr="00C67585" w:rsidRDefault="00C67585" w:rsidP="00C67585">
            <w:pPr>
              <w:pStyle w:val="Question"/>
              <w:spacing w:before="0"/>
              <w:rPr>
                <w:rFonts w:ascii="Consolas" w:hAnsi="Consolas"/>
                <w:lang w:val="en-US"/>
              </w:rPr>
            </w:pPr>
            <w:r w:rsidRPr="00C67585">
              <w:rPr>
                <w:rFonts w:ascii="Consolas" w:hAnsi="Consolas"/>
                <w:lang w:val="en-US"/>
              </w:rPr>
              <w:t xml:space="preserve">      </w:t>
            </w:r>
            <w:proofErr w:type="spellStart"/>
            <w:r w:rsidRPr="00C67585">
              <w:rPr>
                <w:rFonts w:ascii="Consolas" w:hAnsi="Consolas"/>
                <w:lang w:val="en-US"/>
              </w:rPr>
              <w:t>i</w:t>
            </w:r>
            <w:proofErr w:type="spellEnd"/>
            <w:r w:rsidRPr="00C67585">
              <w:rPr>
                <w:rFonts w:ascii="Consolas" w:hAnsi="Consolas"/>
                <w:lang w:val="en-US"/>
              </w:rPr>
              <w:t xml:space="preserve"> = j – 1</w:t>
            </w:r>
          </w:p>
          <w:p w14:paraId="02BFA936" w14:textId="77777777" w:rsidR="00C67585" w:rsidRPr="00C67585" w:rsidRDefault="00C67585" w:rsidP="00C67585">
            <w:pPr>
              <w:pStyle w:val="Question"/>
              <w:spacing w:before="0"/>
              <w:rPr>
                <w:rFonts w:ascii="Consolas" w:hAnsi="Consolas"/>
                <w:lang w:val="en-US"/>
              </w:rPr>
            </w:pPr>
            <w:r w:rsidRPr="00C67585">
              <w:rPr>
                <w:rFonts w:ascii="Consolas" w:hAnsi="Consolas"/>
                <w:lang w:val="en-US"/>
              </w:rPr>
              <w:t xml:space="preserve">      </w:t>
            </w:r>
            <w:r w:rsidRPr="00C67585">
              <w:rPr>
                <w:rFonts w:ascii="Consolas" w:hAnsi="Consolas"/>
                <w:b/>
                <w:lang w:val="en-US"/>
              </w:rPr>
              <w:t>while</w:t>
            </w:r>
            <w:r w:rsidRPr="00C67585">
              <w:rPr>
                <w:rFonts w:ascii="Consolas" w:hAnsi="Consolas"/>
                <w:lang w:val="en-US"/>
              </w:rPr>
              <w:t xml:space="preserve"> </w:t>
            </w:r>
            <w:proofErr w:type="spellStart"/>
            <w:r w:rsidRPr="00C67585">
              <w:rPr>
                <w:rFonts w:ascii="Consolas" w:hAnsi="Consolas"/>
                <w:lang w:val="en-US"/>
              </w:rPr>
              <w:t>i</w:t>
            </w:r>
            <w:proofErr w:type="spellEnd"/>
            <w:r w:rsidRPr="00C67585">
              <w:rPr>
                <w:rFonts w:ascii="Consolas" w:hAnsi="Consolas"/>
                <w:lang w:val="en-US"/>
              </w:rPr>
              <w:t xml:space="preserve"> &gt;= 0 </w:t>
            </w:r>
            <w:r w:rsidRPr="00C67585">
              <w:rPr>
                <w:rFonts w:ascii="Consolas" w:hAnsi="Consolas"/>
                <w:b/>
                <w:lang w:val="en-US"/>
              </w:rPr>
              <w:t>and</w:t>
            </w:r>
            <w:r w:rsidRPr="00C67585">
              <w:rPr>
                <w:rFonts w:ascii="Consolas" w:hAnsi="Consolas"/>
                <w:lang w:val="en-US"/>
              </w:rPr>
              <w:t xml:space="preserve"> tab[</w:t>
            </w:r>
            <w:proofErr w:type="spellStart"/>
            <w:r w:rsidRPr="00C67585">
              <w:rPr>
                <w:rFonts w:ascii="Consolas" w:hAnsi="Consolas"/>
                <w:lang w:val="en-US"/>
              </w:rPr>
              <w:t>i</w:t>
            </w:r>
            <w:proofErr w:type="spellEnd"/>
            <w:r w:rsidRPr="00C67585">
              <w:rPr>
                <w:rFonts w:ascii="Consolas" w:hAnsi="Consolas"/>
                <w:lang w:val="en-US"/>
              </w:rPr>
              <w:t xml:space="preserve">] &gt; </w:t>
            </w:r>
            <w:proofErr w:type="spellStart"/>
            <w:r w:rsidRPr="00C67585">
              <w:rPr>
                <w:rFonts w:ascii="Consolas" w:hAnsi="Consolas"/>
                <w:lang w:val="en-US"/>
              </w:rPr>
              <w:t>elt_a_placer</w:t>
            </w:r>
            <w:proofErr w:type="spellEnd"/>
            <w:r w:rsidRPr="00C67585">
              <w:rPr>
                <w:rFonts w:ascii="Consolas" w:hAnsi="Consolas"/>
                <w:lang w:val="en-US"/>
              </w:rPr>
              <w:t xml:space="preserve"> :</w:t>
            </w:r>
          </w:p>
          <w:p w14:paraId="0DCB333E" w14:textId="77777777" w:rsidR="00C67585" w:rsidRPr="00C67585" w:rsidRDefault="00C67585" w:rsidP="00C67585">
            <w:pPr>
              <w:pStyle w:val="Question"/>
              <w:spacing w:before="0"/>
              <w:rPr>
                <w:rFonts w:ascii="Consolas" w:hAnsi="Consolas"/>
                <w:lang w:val="en-US"/>
              </w:rPr>
            </w:pPr>
            <w:r w:rsidRPr="00C67585">
              <w:rPr>
                <w:rFonts w:ascii="Consolas" w:hAnsi="Consolas"/>
                <w:lang w:val="en-US"/>
              </w:rPr>
              <w:t xml:space="preserve">         tab[i+1] = tab[</w:t>
            </w:r>
            <w:proofErr w:type="spellStart"/>
            <w:r w:rsidRPr="00C67585">
              <w:rPr>
                <w:rFonts w:ascii="Consolas" w:hAnsi="Consolas"/>
                <w:lang w:val="en-US"/>
              </w:rPr>
              <w:t>i</w:t>
            </w:r>
            <w:proofErr w:type="spellEnd"/>
            <w:r w:rsidRPr="00C67585">
              <w:rPr>
                <w:rFonts w:ascii="Consolas" w:hAnsi="Consolas"/>
                <w:lang w:val="en-US"/>
              </w:rPr>
              <w:t>]</w:t>
            </w:r>
          </w:p>
          <w:p w14:paraId="477994F6" w14:textId="77777777" w:rsidR="00C67585" w:rsidRPr="00C67585" w:rsidRDefault="00C67585" w:rsidP="00C67585">
            <w:pPr>
              <w:pStyle w:val="Question"/>
              <w:spacing w:before="0"/>
              <w:rPr>
                <w:rFonts w:ascii="Consolas" w:hAnsi="Consolas"/>
                <w:lang w:val="en-US"/>
              </w:rPr>
            </w:pPr>
            <w:r w:rsidRPr="00C67585">
              <w:rPr>
                <w:rFonts w:ascii="Consolas" w:hAnsi="Consolas"/>
                <w:lang w:val="en-US"/>
              </w:rPr>
              <w:t xml:space="preserve">         </w:t>
            </w:r>
            <w:proofErr w:type="spellStart"/>
            <w:r w:rsidRPr="00C67585">
              <w:rPr>
                <w:rFonts w:ascii="Consolas" w:hAnsi="Consolas"/>
                <w:lang w:val="en-US"/>
              </w:rPr>
              <w:t>i</w:t>
            </w:r>
            <w:proofErr w:type="spellEnd"/>
            <w:r w:rsidRPr="00C67585">
              <w:rPr>
                <w:rFonts w:ascii="Consolas" w:hAnsi="Consolas"/>
                <w:lang w:val="en-US"/>
              </w:rPr>
              <w:t xml:space="preserve"> = </w:t>
            </w:r>
            <w:proofErr w:type="spellStart"/>
            <w:r w:rsidRPr="00C67585">
              <w:rPr>
                <w:rFonts w:ascii="Consolas" w:hAnsi="Consolas"/>
                <w:lang w:val="en-US"/>
              </w:rPr>
              <w:t>i</w:t>
            </w:r>
            <w:proofErr w:type="spellEnd"/>
            <w:r w:rsidRPr="00C67585">
              <w:rPr>
                <w:rFonts w:ascii="Consolas" w:hAnsi="Consolas"/>
                <w:lang w:val="en-US"/>
              </w:rPr>
              <w:t xml:space="preserve"> – 1</w:t>
            </w:r>
          </w:p>
          <w:p w14:paraId="03E0C99C" w14:textId="1E547E21" w:rsidR="00C67585" w:rsidRDefault="00C67585" w:rsidP="00C67585">
            <w:pPr>
              <w:pStyle w:val="Question"/>
              <w:spacing w:before="0"/>
              <w:rPr>
                <w:lang w:val="en-US"/>
              </w:rPr>
            </w:pPr>
            <w:r w:rsidRPr="00C67585">
              <w:rPr>
                <w:rFonts w:ascii="Consolas" w:hAnsi="Consolas"/>
                <w:lang w:val="en-US"/>
              </w:rPr>
              <w:t xml:space="preserve">      tab[i+1] = </w:t>
            </w:r>
            <w:proofErr w:type="spellStart"/>
            <w:r w:rsidRPr="00C67585">
              <w:rPr>
                <w:rFonts w:ascii="Consolas" w:hAnsi="Consolas"/>
                <w:lang w:val="en-US"/>
              </w:rPr>
              <w:t>elt_a_placer</w:t>
            </w:r>
            <w:proofErr w:type="spellEnd"/>
          </w:p>
        </w:tc>
      </w:tr>
    </w:tbl>
    <w:p w14:paraId="182B44E2" w14:textId="784B4B41" w:rsidR="00512A3C" w:rsidRDefault="00512A3C" w:rsidP="00642186">
      <w:pPr>
        <w:pStyle w:val="Question"/>
        <w:numPr>
          <w:ilvl w:val="0"/>
          <w:numId w:val="15"/>
        </w:numPr>
        <w:tabs>
          <w:tab w:val="left" w:pos="0"/>
        </w:tabs>
      </w:pPr>
      <w:r>
        <w:t xml:space="preserve">Un algorithme de tri est dit « stable » s’il préserve toujours l’ordre initial des </w:t>
      </w:r>
      <w:proofErr w:type="spellStart"/>
      <w:r>
        <w:t>ex-aequos</w:t>
      </w:r>
      <w:proofErr w:type="spellEnd"/>
      <w:r>
        <w:t>. Dans notre exemple, l’algorithme est stable si des valeurs identiques restent dans leur ordre d’apparition avant le tri. L’algorithme de tri par insertion est-il stable ?</w:t>
      </w:r>
    </w:p>
    <w:tbl>
      <w:tblPr>
        <w:tblStyle w:val="Grilledutableau"/>
        <w:tblW w:w="0" w:type="auto"/>
        <w:tblLook w:val="04A0" w:firstRow="1" w:lastRow="0" w:firstColumn="1" w:lastColumn="0" w:noHBand="0" w:noVBand="1"/>
      </w:tblPr>
      <w:tblGrid>
        <w:gridCol w:w="10345"/>
      </w:tblGrid>
      <w:tr w:rsidR="00512A3C" w14:paraId="328C48B7" w14:textId="77777777" w:rsidTr="00512A3C">
        <w:tc>
          <w:tcPr>
            <w:tcW w:w="10345" w:type="dxa"/>
          </w:tcPr>
          <w:p w14:paraId="70A62FFF" w14:textId="389D2953" w:rsidR="00512A3C" w:rsidRDefault="00512A3C" w:rsidP="00512A3C">
            <w:pPr>
              <w:pStyle w:val="Question"/>
              <w:tabs>
                <w:tab w:val="left" w:pos="0"/>
              </w:tabs>
              <w:spacing w:before="0"/>
            </w:pPr>
            <w:r>
              <w:t>Oui, l’algorithme est stable.</w:t>
            </w:r>
          </w:p>
        </w:tc>
      </w:tr>
    </w:tbl>
    <w:p w14:paraId="1D5A9B29" w14:textId="77777777" w:rsidR="00C67585" w:rsidRDefault="00C67585" w:rsidP="00642186">
      <w:pPr>
        <w:pStyle w:val="Question"/>
        <w:numPr>
          <w:ilvl w:val="0"/>
          <w:numId w:val="15"/>
        </w:numPr>
        <w:tabs>
          <w:tab w:val="left" w:pos="0"/>
        </w:tabs>
      </w:pPr>
      <w:r w:rsidRPr="00200F1E">
        <w:t>Donner l’invariant de boucle correspondant à cet algorithme, en démontrant qu’il vérifie bien les 3 propriétés d’un invariant de boucle : initialisation, conservation, terminaison.</w:t>
      </w:r>
    </w:p>
    <w:tbl>
      <w:tblPr>
        <w:tblStyle w:val="Grilledutableau"/>
        <w:tblW w:w="0" w:type="auto"/>
        <w:tblLook w:val="04A0" w:firstRow="1" w:lastRow="0" w:firstColumn="1" w:lastColumn="0" w:noHBand="0" w:noVBand="1"/>
      </w:tblPr>
      <w:tblGrid>
        <w:gridCol w:w="10345"/>
      </w:tblGrid>
      <w:tr w:rsidR="00C67585" w14:paraId="743112ED" w14:textId="77777777" w:rsidTr="00C67585">
        <w:tc>
          <w:tcPr>
            <w:tcW w:w="10345" w:type="dxa"/>
          </w:tcPr>
          <w:p w14:paraId="4EAE891D" w14:textId="02B4FF90" w:rsidR="00C67585" w:rsidRDefault="00C67585" w:rsidP="00C67585">
            <w:pPr>
              <w:pStyle w:val="Question"/>
              <w:tabs>
                <w:tab w:val="left" w:pos="0"/>
              </w:tabs>
              <w:spacing w:before="0"/>
            </w:pPr>
            <w:r w:rsidRPr="00C67585">
              <w:rPr>
                <w:b/>
              </w:rPr>
              <w:t>Invariant de boucle</w:t>
            </w:r>
            <w:r>
              <w:t xml:space="preserve"> : Juste avant l’itération j, le sous-tableau </w:t>
            </w:r>
            <w:proofErr w:type="gramStart"/>
            <w:r>
              <w:t>tab[</w:t>
            </w:r>
            <w:proofErr w:type="gramEnd"/>
            <w:r>
              <w:t>0...(j-1)] se compose des éléments qui occupaient initialement les positions tab[0...(j-1)], mais qui sont maintenant triés.</w:t>
            </w:r>
          </w:p>
          <w:p w14:paraId="18CEF355" w14:textId="77777777" w:rsidR="00C67585" w:rsidRDefault="00C67585" w:rsidP="00C67585">
            <w:pPr>
              <w:pStyle w:val="Question"/>
              <w:tabs>
                <w:tab w:val="left" w:pos="0"/>
              </w:tabs>
              <w:spacing w:before="0"/>
            </w:pPr>
            <w:r>
              <w:t xml:space="preserve"> </w:t>
            </w:r>
          </w:p>
          <w:p w14:paraId="5659B688" w14:textId="3AC1324F" w:rsidR="00C67585" w:rsidRDefault="00C67585" w:rsidP="00C67585">
            <w:pPr>
              <w:pStyle w:val="Question"/>
              <w:tabs>
                <w:tab w:val="left" w:pos="0"/>
              </w:tabs>
              <w:spacing w:before="0"/>
            </w:pPr>
            <w:r w:rsidRPr="00C67585">
              <w:rPr>
                <w:b/>
              </w:rPr>
              <w:t>Initialisation</w:t>
            </w:r>
            <w:r>
              <w:t xml:space="preserve"> : Il faut démontrer que la propriété est vraie juste avant l’itération j=1. Il faut donc montrer que « le sous-tableau </w:t>
            </w:r>
            <w:proofErr w:type="gramStart"/>
            <w:r>
              <w:t>tab[</w:t>
            </w:r>
            <w:proofErr w:type="gramEnd"/>
            <w:r>
              <w:t xml:space="preserve">0...0] se compose des éléments qui occupaient initialement les positions tab[0...0], mais qui sont maintenant triés. » Avant l’itération j=1, on n’a pas modifié le tableau, donc l’élément </w:t>
            </w:r>
            <w:proofErr w:type="gramStart"/>
            <w:r>
              <w:t>tab[</w:t>
            </w:r>
            <w:proofErr w:type="gramEnd"/>
            <w:r>
              <w:t>0] est bien l’élément tab[0] originel. Par ailleurs, un sous-tableau qui ne contient qu’un seul élément est forcément trié. La propriété est donc vérifiée.</w:t>
            </w:r>
          </w:p>
          <w:p w14:paraId="4ABC5127" w14:textId="77777777" w:rsidR="00C67585" w:rsidRDefault="00C67585" w:rsidP="00C67585">
            <w:pPr>
              <w:pStyle w:val="Question"/>
              <w:tabs>
                <w:tab w:val="left" w:pos="0"/>
              </w:tabs>
              <w:spacing w:before="0"/>
            </w:pPr>
          </w:p>
          <w:p w14:paraId="35822587" w14:textId="32C66D16" w:rsidR="00C67585" w:rsidRDefault="00C67585" w:rsidP="00C67585">
            <w:pPr>
              <w:pStyle w:val="Question"/>
              <w:tabs>
                <w:tab w:val="left" w:pos="0"/>
              </w:tabs>
              <w:spacing w:before="0"/>
            </w:pPr>
            <w:r w:rsidRPr="00C67585">
              <w:rPr>
                <w:b/>
              </w:rPr>
              <w:t>Conservation</w:t>
            </w:r>
            <w:r>
              <w:t xml:space="preserve"> : Il faut démontrer que si la propriété est vraie juste avant l’itération j, alors elle reste vraie juste avant l’itération j+1. On suppose donc que « le sous-tableau </w:t>
            </w:r>
            <w:proofErr w:type="gramStart"/>
            <w:r>
              <w:t>tab[</w:t>
            </w:r>
            <w:proofErr w:type="gramEnd"/>
            <w:r>
              <w:t xml:space="preserve">0...(j-1)] se compose des éléments qui occupaient initialement les positions tab[0...(j-1)], mais qui sont maintenant triés », et on doit montrer qu’après avoir exécuté le corps de la boucle Pour, « le sous-tableau tab[0...j] se compose des éléments qui occupaient initialement les positions tab[0...j], mais qui sont maintenant triés. » On sait que l’élément tab[j] va être inséré quelque part entre les positions 0 et j incluses, mais qu’il ne sera en aucun cas placé après la case j. Les éléments des cases 0 à j-1 peuvent être déplacés vers la droite, mais d’un cran seulement : aucun d’entre eux ne se retrouvera après la case j. Donc les éléments situés initialement dans les cases 0 à j restent bien dans ce bloc de cases. Par ailleurs, l’élément j va être bien être inséré de sorte à ce que le sous-tableau </w:t>
            </w:r>
            <w:proofErr w:type="gramStart"/>
            <w:r>
              <w:t>tab[</w:t>
            </w:r>
            <w:proofErr w:type="gramEnd"/>
            <w:r>
              <w:t>0...j] reste trié. On a donc bien conservation de la propriété.</w:t>
            </w:r>
          </w:p>
          <w:p w14:paraId="5CE67625" w14:textId="77777777" w:rsidR="00C67585" w:rsidRDefault="00C67585" w:rsidP="00C67585">
            <w:pPr>
              <w:pStyle w:val="Question"/>
              <w:tabs>
                <w:tab w:val="left" w:pos="0"/>
              </w:tabs>
              <w:spacing w:before="0"/>
            </w:pPr>
          </w:p>
          <w:p w14:paraId="0E372271" w14:textId="6BF1BEBD" w:rsidR="00C67585" w:rsidRDefault="00C67585" w:rsidP="00C67585">
            <w:pPr>
              <w:pStyle w:val="Question"/>
              <w:tabs>
                <w:tab w:val="left" w:pos="0"/>
              </w:tabs>
              <w:spacing w:before="0"/>
            </w:pPr>
            <w:r w:rsidRPr="00C67585">
              <w:rPr>
                <w:b/>
              </w:rPr>
              <w:t>Terminaison</w:t>
            </w:r>
            <w:r>
              <w:t xml:space="preserve"> : Il faut montrer qu’une fois la boucle terminée, l’invariant de boucle fournit une propriété utile pour montrer la validité de l’algorithme. Ici, la boucle prend fin quand </w:t>
            </w:r>
            <w:proofErr w:type="spellStart"/>
            <w:r>
              <w:t>j</w:t>
            </w:r>
            <w:proofErr w:type="spellEnd"/>
            <w:r>
              <w:t xml:space="preserve"> dépasse n-1, c’est-à-dire pour j=n. On sait alors que « le sous-tableau </w:t>
            </w:r>
            <w:proofErr w:type="gramStart"/>
            <w:r>
              <w:t>tab[</w:t>
            </w:r>
            <w:proofErr w:type="gramEnd"/>
            <w:r>
              <w:t>0...n-1] se compose des éléments qui occupaient initialement les positions tab[0...n-1], mais qui sont maintenant triés. » Le tableau est donc trié, ce qui montre que l’algorithme est correct.</w:t>
            </w:r>
          </w:p>
        </w:tc>
      </w:tr>
    </w:tbl>
    <w:p w14:paraId="733F2F84" w14:textId="6EFA1C35" w:rsidR="00C67585" w:rsidRDefault="00C67585" w:rsidP="00642186">
      <w:pPr>
        <w:pStyle w:val="Question"/>
        <w:numPr>
          <w:ilvl w:val="0"/>
          <w:numId w:val="15"/>
        </w:numPr>
        <w:tabs>
          <w:tab w:val="left" w:pos="0"/>
        </w:tabs>
      </w:pPr>
      <w:r w:rsidRPr="00200F1E">
        <w:t xml:space="preserve">Evaluer le nombre d’affectations de réels pour un tableau de taille </w:t>
      </w:r>
      <w:r w:rsidRPr="00C67585">
        <w:rPr>
          <w:i/>
        </w:rPr>
        <w:t>n</w:t>
      </w:r>
      <w:r w:rsidRPr="00200F1E">
        <w:t>, dans le cas le plus défavorable (tableau trié dans l’ordre décroissant).</w:t>
      </w:r>
    </w:p>
    <w:tbl>
      <w:tblPr>
        <w:tblStyle w:val="Grilledutableau"/>
        <w:tblW w:w="0" w:type="auto"/>
        <w:tblLook w:val="04A0" w:firstRow="1" w:lastRow="0" w:firstColumn="1" w:lastColumn="0" w:noHBand="0" w:noVBand="1"/>
      </w:tblPr>
      <w:tblGrid>
        <w:gridCol w:w="10345"/>
      </w:tblGrid>
      <w:tr w:rsidR="00C67585" w14:paraId="19A5FC47" w14:textId="77777777" w:rsidTr="00C67585">
        <w:tc>
          <w:tcPr>
            <w:tcW w:w="10345" w:type="dxa"/>
          </w:tcPr>
          <w:p w14:paraId="60904BA0" w14:textId="77777777" w:rsidR="00C67585" w:rsidRDefault="00C67585" w:rsidP="00C67585">
            <w:pPr>
              <w:pStyle w:val="Question"/>
              <w:tabs>
                <w:tab w:val="left" w:pos="0"/>
              </w:tabs>
            </w:pPr>
            <w:r w:rsidRPr="00C67585">
              <w:rPr>
                <w:b/>
              </w:rPr>
              <w:t>Affectations de réels</w:t>
            </w:r>
            <w:r>
              <w:t xml:space="preserve"> : Dans le cas le plus défavorable, on fait (j-1) décalages avant d’insérer l’élément.</w:t>
            </w:r>
          </w:p>
          <w:p w14:paraId="6770117E" w14:textId="515BFB0B" w:rsidR="00C67585" w:rsidRPr="00C67585" w:rsidRDefault="00C67585" w:rsidP="00C67585">
            <w:pPr>
              <w:pStyle w:val="Question"/>
              <w:tabs>
                <w:tab w:val="left" w:pos="0"/>
              </w:tabs>
              <w:rPr>
                <w:rFonts w:eastAsiaTheme="minorEastAsia"/>
                <w:i/>
              </w:rPr>
            </w:pPr>
            <m:oMath>
              <m:r>
                <w:rPr>
                  <w:rFonts w:ascii="Cambria Math" w:hAnsi="Cambria Math"/>
                </w:rPr>
                <m:t>A=</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d>
                    <m:dPr>
                      <m:ctrlPr>
                        <w:rPr>
                          <w:rFonts w:ascii="Cambria Math" w:hAnsi="Cambria Math"/>
                          <w:i/>
                        </w:rPr>
                      </m:ctrlPr>
                    </m:dPr>
                    <m:e>
                      <m:r>
                        <w:rPr>
                          <w:rFonts w:ascii="Cambria Math" w:hAnsi="Cambria Math"/>
                        </w:rPr>
                        <m:t>1+</m:t>
                      </m:r>
                      <m:d>
                        <m:dPr>
                          <m:ctrlPr>
                            <w:rPr>
                              <w:rFonts w:ascii="Cambria Math" w:hAnsi="Cambria Math"/>
                              <w:i/>
                            </w:rPr>
                          </m:ctrlPr>
                        </m:dPr>
                        <m:e>
                          <m:r>
                            <w:rPr>
                              <w:rFonts w:ascii="Cambria Math" w:hAnsi="Cambria Math"/>
                            </w:rPr>
                            <m:t>j-1</m:t>
                          </m:r>
                        </m:e>
                      </m:d>
                      <m:r>
                        <w:rPr>
                          <w:rFonts w:ascii="Cambria Math" w:hAnsi="Cambria Math"/>
                        </w:rPr>
                        <m:t>+1</m:t>
                      </m:r>
                    </m:e>
                  </m:d>
                </m:e>
              </m:nary>
            </m:oMath>
            <w:r>
              <w:rPr>
                <w:rFonts w:eastAsiaTheme="minorEastAsia"/>
              </w:rPr>
              <w:t xml:space="preserve">                </w:t>
            </w:r>
            <w:r w:rsidRPr="00C67585">
              <w:rPr>
                <w:rFonts w:eastAsiaTheme="minorEastAsia"/>
                <w:i/>
              </w:rPr>
              <w:t>(lignes 2, 5 et 8)</w:t>
            </w:r>
          </w:p>
          <w:p w14:paraId="70C59849" w14:textId="66A493FD" w:rsidR="00C67585" w:rsidRPr="00C67585" w:rsidRDefault="00C67585" w:rsidP="00C67585">
            <w:pPr>
              <w:pStyle w:val="Question"/>
              <w:tabs>
                <w:tab w:val="left" w:pos="0"/>
              </w:tabs>
            </w:pPr>
            <m:oMathPara>
              <m:oMathParaPr>
                <m:jc m:val="left"/>
              </m:oMathParaPr>
              <m:oMath>
                <m:r>
                  <w:rPr>
                    <w:rFonts w:ascii="Cambria Math" w:hAnsi="Cambria Math"/>
                  </w:rPr>
                  <w:lastRenderedPageBreak/>
                  <m:t>A=</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d>
                      <m:dPr>
                        <m:ctrlPr>
                          <w:rPr>
                            <w:rFonts w:ascii="Cambria Math" w:hAnsi="Cambria Math"/>
                            <w:i/>
                          </w:rPr>
                        </m:ctrlPr>
                      </m:dPr>
                      <m:e>
                        <m:r>
                          <w:rPr>
                            <w:rFonts w:ascii="Cambria Math" w:hAnsi="Cambria Math"/>
                          </w:rPr>
                          <m:t>1+j</m:t>
                        </m:r>
                      </m:e>
                    </m:d>
                  </m:e>
                </m:nary>
                <m:r>
                  <w:rPr>
                    <w:rFonts w:ascii="Cambria Math" w:hAnsi="Cambria Math"/>
                  </w:rPr>
                  <m:t>=n-1+</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r>
                      <w:rPr>
                        <w:rFonts w:ascii="Cambria Math" w:hAnsi="Cambria Math"/>
                      </w:rPr>
                      <m:t>j</m:t>
                    </m:r>
                  </m:e>
                </m:nary>
                <m:r>
                  <w:rPr>
                    <w:rFonts w:ascii="Cambria Math" w:hAnsi="Cambria Math"/>
                  </w:rPr>
                  <m:t>=n-1+</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n</m:t>
                    </m:r>
                  </m:den>
                </m:f>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3n</m:t>
                    </m:r>
                  </m:num>
                  <m:den>
                    <m:r>
                      <w:rPr>
                        <w:rFonts w:ascii="Cambria Math" w:eastAsiaTheme="minorEastAsia" w:hAnsi="Cambria Math"/>
                      </w:rPr>
                      <m:t>2</m:t>
                    </m:r>
                  </m:den>
                </m:f>
                <m:r>
                  <w:rPr>
                    <w:rFonts w:ascii="Cambria Math" w:eastAsiaTheme="minorEastAsia" w:hAnsi="Cambria Math"/>
                  </w:rPr>
                  <m:t>-2</m:t>
                </m:r>
              </m:oMath>
            </m:oMathPara>
          </w:p>
          <w:p w14:paraId="59AB3F3D" w14:textId="3D9662DF" w:rsidR="00C67585" w:rsidRDefault="00C67585" w:rsidP="00C67585">
            <w:pPr>
              <w:pStyle w:val="Question"/>
              <w:tabs>
                <w:tab w:val="left" w:pos="0"/>
              </w:tabs>
            </w:pPr>
            <w:r>
              <w:t xml:space="preserve"> Le nombre d’affectations est donc </w:t>
            </w:r>
            <w:proofErr w:type="gramStart"/>
            <w:r>
              <w:t>O(</w:t>
            </w:r>
            <w:proofErr w:type="gramEnd"/>
            <w:r>
              <w:t>n</w:t>
            </w:r>
            <w:r w:rsidRPr="00C67585">
              <w:rPr>
                <w:vertAlign w:val="superscript"/>
              </w:rPr>
              <w:t>2</w:t>
            </w:r>
            <w:r>
              <w:t>).</w:t>
            </w:r>
          </w:p>
        </w:tc>
      </w:tr>
    </w:tbl>
    <w:p w14:paraId="67AD8B2C" w14:textId="78C8769E" w:rsidR="00E472B0" w:rsidRPr="006A706E" w:rsidRDefault="00E472B0" w:rsidP="00E472B0">
      <w:pPr>
        <w:pStyle w:val="Titre2"/>
        <w:numPr>
          <w:ilvl w:val="0"/>
          <w:numId w:val="0"/>
        </w:numPr>
        <w:ind w:left="624" w:hanging="624"/>
      </w:pPr>
      <w:r w:rsidRPr="006A706E">
        <w:lastRenderedPageBreak/>
        <w:t xml:space="preserve">Tri par </w:t>
      </w:r>
      <w:r>
        <w:t>sélection</w:t>
      </w:r>
    </w:p>
    <w:p w14:paraId="13F43183" w14:textId="42F6AE1C" w:rsidR="00E472B0" w:rsidRDefault="00E472B0" w:rsidP="00E472B0">
      <w:pPr>
        <w:pStyle w:val="Question"/>
      </w:pPr>
      <w:r>
        <w:t xml:space="preserve">Le principe du tri par sélection est le suivant. Pour chaque élément i de 1 à n-1, on échange tab[i] avec l’élément minimum de </w:t>
      </w:r>
      <w:proofErr w:type="gramStart"/>
      <w:r>
        <w:t>tab[</w:t>
      </w:r>
      <w:proofErr w:type="spellStart"/>
      <w:proofErr w:type="gramEnd"/>
      <w:r>
        <w:t>i..</w:t>
      </w:r>
      <w:proofErr w:type="gramStart"/>
      <w:r>
        <w:t>n</w:t>
      </w:r>
      <w:proofErr w:type="spellEnd"/>
      <w:proofErr w:type="gramEnd"/>
      <w:r>
        <w:t>]. Nous devons donc rechercher, pour chaque itération le minium d’un sous-tableau de plus en plus petit. Les éléments à gauche de i sont à leur place définitive et donc le tableau est complémentent trié lorsque i arrive sur l’</w:t>
      </w:r>
      <w:proofErr w:type="spellStart"/>
      <w:r>
        <w:t>vant</w:t>
      </w:r>
      <w:proofErr w:type="spellEnd"/>
      <w:r>
        <w:t xml:space="preserve"> dernier élément (le dernier élément étant forcément le plus grand</w:t>
      </w:r>
    </w:p>
    <w:p w14:paraId="467573B1" w14:textId="249327D5" w:rsidR="00E472B0" w:rsidRPr="00E472B0" w:rsidRDefault="00E472B0" w:rsidP="00E472B0">
      <w:pPr>
        <w:pStyle w:val="Question"/>
        <w:numPr>
          <w:ilvl w:val="0"/>
          <w:numId w:val="29"/>
        </w:numPr>
      </w:pPr>
      <w:r w:rsidRPr="00200F1E">
        <w:t xml:space="preserve">Ecrire </w:t>
      </w:r>
      <w:r>
        <w:t xml:space="preserve">en Python </w:t>
      </w:r>
      <w:r w:rsidRPr="00200F1E">
        <w:t xml:space="preserve">la procédure de tri par </w:t>
      </w:r>
      <w:r>
        <w:t>sélection</w:t>
      </w:r>
      <w:r w:rsidRPr="00200F1E">
        <w:t>, par ordre croissant, d’un tableau de réels :</w:t>
      </w:r>
    </w:p>
    <w:tbl>
      <w:tblPr>
        <w:tblStyle w:val="Grilledutableau"/>
        <w:tblW w:w="0" w:type="auto"/>
        <w:tblLook w:val="04A0" w:firstRow="1" w:lastRow="0" w:firstColumn="1" w:lastColumn="0" w:noHBand="0" w:noVBand="1"/>
      </w:tblPr>
      <w:tblGrid>
        <w:gridCol w:w="10345"/>
      </w:tblGrid>
      <w:tr w:rsidR="00E472B0" w:rsidRPr="00E472B0" w14:paraId="7BAA3B4B" w14:textId="77777777" w:rsidTr="00642186">
        <w:tc>
          <w:tcPr>
            <w:tcW w:w="10345" w:type="dxa"/>
          </w:tcPr>
          <w:p w14:paraId="22E42B30" w14:textId="13356DA6" w:rsidR="00E472B0" w:rsidRPr="00E472B0" w:rsidRDefault="00E472B0" w:rsidP="00642186">
            <w:pPr>
              <w:pStyle w:val="Question"/>
              <w:spacing w:before="0"/>
              <w:rPr>
                <w:rFonts w:ascii="Consolas" w:hAnsi="Consolas"/>
                <w:lang w:val="en-US"/>
              </w:rPr>
            </w:pPr>
            <w:proofErr w:type="spellStart"/>
            <w:r w:rsidRPr="00E472B0">
              <w:rPr>
                <w:rFonts w:ascii="Consolas" w:hAnsi="Consolas"/>
                <w:b/>
                <w:lang w:val="en-US"/>
              </w:rPr>
              <w:t>def</w:t>
            </w:r>
            <w:proofErr w:type="spellEnd"/>
            <w:r w:rsidRPr="00E472B0">
              <w:rPr>
                <w:rFonts w:ascii="Consolas" w:hAnsi="Consolas"/>
                <w:lang w:val="en-US"/>
              </w:rPr>
              <w:t xml:space="preserve"> </w:t>
            </w:r>
            <w:proofErr w:type="spellStart"/>
            <w:r w:rsidRPr="00E472B0">
              <w:rPr>
                <w:rFonts w:ascii="Consolas" w:hAnsi="Consolas"/>
                <w:lang w:val="en-US"/>
              </w:rPr>
              <w:t>tri_par_selection</w:t>
            </w:r>
            <w:proofErr w:type="spellEnd"/>
            <w:r w:rsidRPr="00E472B0">
              <w:rPr>
                <w:rFonts w:ascii="Consolas" w:hAnsi="Consolas"/>
                <w:lang w:val="en-US"/>
              </w:rPr>
              <w:t xml:space="preserve"> (tab) :</w:t>
            </w:r>
          </w:p>
          <w:p w14:paraId="26599AC5" w14:textId="4EA7A0E7" w:rsidR="00E472B0" w:rsidRPr="00C67585" w:rsidRDefault="00E472B0" w:rsidP="00642186">
            <w:pPr>
              <w:pStyle w:val="Question"/>
              <w:spacing w:before="0"/>
              <w:rPr>
                <w:rFonts w:ascii="Consolas" w:hAnsi="Consolas"/>
                <w:lang w:val="en-US"/>
              </w:rPr>
            </w:pPr>
            <w:r w:rsidRPr="00E472B0">
              <w:rPr>
                <w:rFonts w:ascii="Consolas" w:hAnsi="Consolas"/>
                <w:lang w:val="en-US"/>
              </w:rPr>
              <w:t xml:space="preserve">   </w:t>
            </w:r>
            <w:r>
              <w:rPr>
                <w:rFonts w:ascii="Consolas" w:hAnsi="Consolas"/>
                <w:lang w:val="en-US"/>
              </w:rPr>
              <w:t xml:space="preserve"> </w:t>
            </w:r>
            <w:r w:rsidRPr="00C67585">
              <w:rPr>
                <w:rFonts w:ascii="Consolas" w:hAnsi="Consolas"/>
                <w:b/>
                <w:lang w:val="en-US"/>
              </w:rPr>
              <w:t>for</w:t>
            </w:r>
            <w:r w:rsidRPr="00C67585">
              <w:rPr>
                <w:rFonts w:ascii="Consolas" w:hAnsi="Consolas"/>
                <w:lang w:val="en-US"/>
              </w:rPr>
              <w:t xml:space="preserve"> </w:t>
            </w:r>
            <w:proofErr w:type="spellStart"/>
            <w:r>
              <w:rPr>
                <w:rFonts w:ascii="Consolas" w:hAnsi="Consolas"/>
                <w:lang w:val="en-US"/>
              </w:rPr>
              <w:t>i</w:t>
            </w:r>
            <w:proofErr w:type="spellEnd"/>
            <w:r w:rsidRPr="00C67585">
              <w:rPr>
                <w:rFonts w:ascii="Consolas" w:hAnsi="Consolas"/>
                <w:lang w:val="en-US"/>
              </w:rPr>
              <w:t xml:space="preserve"> </w:t>
            </w:r>
            <w:r w:rsidRPr="00C67585">
              <w:rPr>
                <w:rFonts w:ascii="Consolas" w:hAnsi="Consolas"/>
                <w:b/>
                <w:lang w:val="en-US"/>
              </w:rPr>
              <w:t>in</w:t>
            </w:r>
            <w:r w:rsidRPr="00C67585">
              <w:rPr>
                <w:rFonts w:ascii="Consolas" w:hAnsi="Consolas"/>
                <w:lang w:val="en-US"/>
              </w:rPr>
              <w:t xml:space="preserve"> range(</w:t>
            </w:r>
            <w:r>
              <w:rPr>
                <w:rFonts w:ascii="Consolas" w:hAnsi="Consolas"/>
                <w:lang w:val="en-US"/>
              </w:rPr>
              <w:t>0</w:t>
            </w:r>
            <w:r w:rsidRPr="00C67585">
              <w:rPr>
                <w:rFonts w:ascii="Consolas" w:hAnsi="Consolas"/>
                <w:lang w:val="en-US"/>
              </w:rPr>
              <w:t>,len(tab)</w:t>
            </w:r>
            <w:r>
              <w:rPr>
                <w:rFonts w:ascii="Consolas" w:hAnsi="Consolas"/>
                <w:lang w:val="en-US"/>
              </w:rPr>
              <w:t>-1</w:t>
            </w:r>
            <w:r w:rsidRPr="00C67585">
              <w:rPr>
                <w:rFonts w:ascii="Consolas" w:hAnsi="Consolas"/>
                <w:lang w:val="en-US"/>
              </w:rPr>
              <w:t>) :</w:t>
            </w:r>
            <w:r>
              <w:rPr>
                <w:rFonts w:ascii="Consolas" w:hAnsi="Consolas"/>
                <w:lang w:val="en-US"/>
              </w:rPr>
              <w:t xml:space="preserve">    # de 0 à n-2</w:t>
            </w:r>
          </w:p>
          <w:p w14:paraId="67FB0A40" w14:textId="23773F28" w:rsidR="00E472B0" w:rsidRPr="00C67585" w:rsidRDefault="00E472B0" w:rsidP="00E472B0">
            <w:pPr>
              <w:pStyle w:val="Question"/>
              <w:spacing w:before="0"/>
              <w:rPr>
                <w:rFonts w:ascii="Consolas" w:hAnsi="Consolas"/>
                <w:lang w:val="en-US"/>
              </w:rPr>
            </w:pPr>
            <w:r w:rsidRPr="00C67585">
              <w:rPr>
                <w:rFonts w:ascii="Consolas" w:hAnsi="Consolas"/>
                <w:lang w:val="en-US"/>
              </w:rPr>
              <w:t xml:space="preserve">    </w:t>
            </w:r>
            <w:r>
              <w:rPr>
                <w:rFonts w:ascii="Consolas" w:hAnsi="Consolas"/>
                <w:lang w:val="en-US"/>
              </w:rPr>
              <w:t xml:space="preserve">    </w:t>
            </w:r>
            <w:proofErr w:type="spellStart"/>
            <w:r>
              <w:rPr>
                <w:rFonts w:ascii="Consolas" w:hAnsi="Consolas"/>
                <w:lang w:val="en-US"/>
              </w:rPr>
              <w:t>indmin</w:t>
            </w:r>
            <w:proofErr w:type="spellEnd"/>
            <w:r>
              <w:rPr>
                <w:rFonts w:ascii="Consolas" w:hAnsi="Consolas"/>
                <w:lang w:val="en-US"/>
              </w:rPr>
              <w:t xml:space="preserve"> = </w:t>
            </w:r>
            <w:proofErr w:type="spellStart"/>
            <w:r>
              <w:rPr>
                <w:rFonts w:ascii="Consolas" w:hAnsi="Consolas"/>
                <w:lang w:val="en-US"/>
              </w:rPr>
              <w:t>i</w:t>
            </w:r>
            <w:proofErr w:type="spellEnd"/>
          </w:p>
          <w:p w14:paraId="24C52D04" w14:textId="1A43708C" w:rsidR="00E472B0" w:rsidRPr="00641F28" w:rsidRDefault="00E472B0" w:rsidP="00E472B0">
            <w:pPr>
              <w:pStyle w:val="Question"/>
              <w:spacing w:before="0"/>
              <w:rPr>
                <w:rFonts w:ascii="Consolas" w:hAnsi="Consolas"/>
              </w:rPr>
            </w:pPr>
            <w:r w:rsidRPr="00641F28">
              <w:rPr>
                <w:rFonts w:ascii="Consolas" w:hAnsi="Consolas"/>
              </w:rPr>
              <w:t xml:space="preserve">        </w:t>
            </w:r>
            <w:r w:rsidRPr="00641F28">
              <w:rPr>
                <w:rFonts w:ascii="Consolas" w:hAnsi="Consolas"/>
                <w:b/>
              </w:rPr>
              <w:t>for</w:t>
            </w:r>
            <w:r w:rsidR="00641F28" w:rsidRPr="00641F28">
              <w:rPr>
                <w:rFonts w:ascii="Consolas" w:hAnsi="Consolas"/>
              </w:rPr>
              <w:t xml:space="preserve"> j</w:t>
            </w:r>
            <w:r w:rsidRPr="00641F28">
              <w:rPr>
                <w:rFonts w:ascii="Consolas" w:hAnsi="Consolas"/>
              </w:rPr>
              <w:t xml:space="preserve"> </w:t>
            </w:r>
            <w:r w:rsidRPr="00641F28">
              <w:rPr>
                <w:rFonts w:ascii="Consolas" w:hAnsi="Consolas"/>
                <w:b/>
              </w:rPr>
              <w:t>in</w:t>
            </w:r>
            <w:r w:rsidRPr="00641F28">
              <w:rPr>
                <w:rFonts w:ascii="Consolas" w:hAnsi="Consolas"/>
              </w:rPr>
              <w:t xml:space="preserve"> </w:t>
            </w:r>
            <w:proofErr w:type="gramStart"/>
            <w:r w:rsidRPr="00641F28">
              <w:rPr>
                <w:rFonts w:ascii="Consolas" w:hAnsi="Consolas"/>
              </w:rPr>
              <w:t>range(</w:t>
            </w:r>
            <w:proofErr w:type="gramEnd"/>
            <w:r w:rsidRPr="00641F28">
              <w:rPr>
                <w:rFonts w:ascii="Consolas" w:hAnsi="Consolas"/>
              </w:rPr>
              <w:t>i+1,len(tab)) : # de i+1 à n-1, recherche du min</w:t>
            </w:r>
          </w:p>
          <w:p w14:paraId="1BEB4DF1" w14:textId="2D19DCAF" w:rsidR="00E472B0" w:rsidRDefault="00E472B0" w:rsidP="00E472B0">
            <w:pPr>
              <w:pStyle w:val="Question"/>
              <w:spacing w:before="0"/>
              <w:rPr>
                <w:rFonts w:ascii="Consolas" w:hAnsi="Consolas"/>
                <w:lang w:val="en-US"/>
              </w:rPr>
            </w:pPr>
            <w:r w:rsidRPr="00641F28">
              <w:rPr>
                <w:rFonts w:ascii="Consolas" w:hAnsi="Consolas"/>
              </w:rPr>
              <w:t xml:space="preserve">            </w:t>
            </w:r>
            <w:r w:rsidRPr="00E472B0">
              <w:rPr>
                <w:rFonts w:ascii="Consolas" w:hAnsi="Consolas"/>
                <w:b/>
                <w:lang w:val="en-US"/>
              </w:rPr>
              <w:t>if</w:t>
            </w:r>
            <w:r>
              <w:rPr>
                <w:rFonts w:ascii="Consolas" w:hAnsi="Consolas"/>
                <w:lang w:val="en-US"/>
              </w:rPr>
              <w:t xml:space="preserve"> tab[j] &lt; tab[</w:t>
            </w:r>
            <w:proofErr w:type="spellStart"/>
            <w:r>
              <w:rPr>
                <w:rFonts w:ascii="Consolas" w:hAnsi="Consolas"/>
                <w:lang w:val="en-US"/>
              </w:rPr>
              <w:t>indmin</w:t>
            </w:r>
            <w:proofErr w:type="spellEnd"/>
            <w:r>
              <w:rPr>
                <w:rFonts w:ascii="Consolas" w:hAnsi="Consolas"/>
                <w:lang w:val="en-US"/>
              </w:rPr>
              <w:t xml:space="preserve">] : </w:t>
            </w:r>
            <w:proofErr w:type="spellStart"/>
            <w:r>
              <w:rPr>
                <w:rFonts w:ascii="Consolas" w:hAnsi="Consolas"/>
                <w:lang w:val="en-US"/>
              </w:rPr>
              <w:t>indmin</w:t>
            </w:r>
            <w:proofErr w:type="spellEnd"/>
            <w:r>
              <w:rPr>
                <w:rFonts w:ascii="Consolas" w:hAnsi="Consolas"/>
                <w:lang w:val="en-US"/>
              </w:rPr>
              <w:t xml:space="preserve"> = j</w:t>
            </w:r>
          </w:p>
          <w:p w14:paraId="4A09F935" w14:textId="459F8B3B" w:rsidR="00E472B0" w:rsidRPr="00E472B0" w:rsidRDefault="00E472B0" w:rsidP="00E472B0">
            <w:pPr>
              <w:pStyle w:val="Question"/>
              <w:spacing w:before="0"/>
            </w:pPr>
            <w:r w:rsidRPr="004B701B">
              <w:rPr>
                <w:rFonts w:ascii="Consolas" w:hAnsi="Consolas"/>
                <w:lang w:val="en-US"/>
              </w:rPr>
              <w:t xml:space="preserve">        </w:t>
            </w:r>
            <w:proofErr w:type="gramStart"/>
            <w:r w:rsidRPr="00E472B0">
              <w:rPr>
                <w:rFonts w:ascii="Consolas" w:hAnsi="Consolas"/>
              </w:rPr>
              <w:t>tab[</w:t>
            </w:r>
            <w:proofErr w:type="spellStart"/>
            <w:proofErr w:type="gramEnd"/>
            <w:r w:rsidRPr="00E472B0">
              <w:rPr>
                <w:rFonts w:ascii="Consolas" w:hAnsi="Consolas"/>
              </w:rPr>
              <w:t>indmin</w:t>
            </w:r>
            <w:proofErr w:type="spellEnd"/>
            <w:r w:rsidRPr="00E472B0">
              <w:rPr>
                <w:rFonts w:ascii="Consolas" w:hAnsi="Consolas"/>
              </w:rPr>
              <w:t>],tab[i]=tab[i],tab[</w:t>
            </w:r>
            <w:proofErr w:type="spellStart"/>
            <w:r w:rsidRPr="00E472B0">
              <w:rPr>
                <w:rFonts w:ascii="Consolas" w:hAnsi="Consolas"/>
              </w:rPr>
              <w:t>indmin</w:t>
            </w:r>
            <w:proofErr w:type="spellEnd"/>
            <w:r w:rsidRPr="00E472B0">
              <w:rPr>
                <w:rFonts w:ascii="Consolas" w:hAnsi="Consolas"/>
              </w:rPr>
              <w:t xml:space="preserve">]  # </w:t>
            </w:r>
            <w:proofErr w:type="spellStart"/>
            <w:r w:rsidRPr="00E472B0">
              <w:rPr>
                <w:rFonts w:ascii="Consolas" w:hAnsi="Consolas"/>
              </w:rPr>
              <w:t>echange</w:t>
            </w:r>
            <w:proofErr w:type="spellEnd"/>
            <w:r w:rsidRPr="00E472B0">
              <w:rPr>
                <w:rFonts w:ascii="Consolas" w:hAnsi="Consolas"/>
              </w:rPr>
              <w:t xml:space="preserve"> de valeurs entre </w:t>
            </w:r>
            <w:proofErr w:type="spellStart"/>
            <w:r w:rsidRPr="00E472B0">
              <w:rPr>
                <w:rFonts w:ascii="Consolas" w:hAnsi="Consolas"/>
              </w:rPr>
              <w:t>indmin</w:t>
            </w:r>
            <w:proofErr w:type="spellEnd"/>
            <w:r w:rsidRPr="00E472B0">
              <w:rPr>
                <w:rFonts w:ascii="Consolas" w:hAnsi="Consolas"/>
              </w:rPr>
              <w:t xml:space="preserve"> et i</w:t>
            </w:r>
          </w:p>
        </w:tc>
      </w:tr>
    </w:tbl>
    <w:p w14:paraId="404E4EC8" w14:textId="5289D1B7" w:rsidR="00512A3C" w:rsidRDefault="00512A3C" w:rsidP="00E472B0">
      <w:pPr>
        <w:pStyle w:val="Question"/>
        <w:numPr>
          <w:ilvl w:val="0"/>
          <w:numId w:val="29"/>
        </w:numPr>
        <w:tabs>
          <w:tab w:val="left" w:pos="0"/>
        </w:tabs>
      </w:pPr>
      <w:r>
        <w:t>Donner la complexité de cet algorithme de tri.</w:t>
      </w:r>
    </w:p>
    <w:tbl>
      <w:tblPr>
        <w:tblStyle w:val="Grilledutableau"/>
        <w:tblW w:w="0" w:type="auto"/>
        <w:tblLook w:val="04A0" w:firstRow="1" w:lastRow="0" w:firstColumn="1" w:lastColumn="0" w:noHBand="0" w:noVBand="1"/>
      </w:tblPr>
      <w:tblGrid>
        <w:gridCol w:w="10345"/>
      </w:tblGrid>
      <w:tr w:rsidR="00512A3C" w14:paraId="7CDB9A56" w14:textId="77777777" w:rsidTr="00512A3C">
        <w:tc>
          <w:tcPr>
            <w:tcW w:w="10345" w:type="dxa"/>
          </w:tcPr>
          <w:p w14:paraId="36D3F7F1" w14:textId="373A9CA3" w:rsidR="00512A3C" w:rsidRDefault="00512A3C" w:rsidP="00512A3C">
            <w:pPr>
              <w:pStyle w:val="Question"/>
              <w:tabs>
                <w:tab w:val="left" w:pos="0"/>
              </w:tabs>
              <w:spacing w:before="0"/>
            </w:pPr>
            <w:r>
              <w:t xml:space="preserve">On voit que l’on effectue une boucle sur tous les </w:t>
            </w:r>
            <w:proofErr w:type="spellStart"/>
            <w:r>
              <w:t>élements</w:t>
            </w:r>
            <w:proofErr w:type="spellEnd"/>
            <w:r>
              <w:t xml:space="preserve"> de tab sur i (moins le dernier). Et pour chaque itération la recherche du minimum demande, dans le pire des cas, de parcourir tous les éléments du sous-tableau. Nous avons donc une boucle sur i en O(n) et une boucle sur </w:t>
            </w:r>
            <w:proofErr w:type="spellStart"/>
            <w:r>
              <w:t>j en</w:t>
            </w:r>
            <w:proofErr w:type="spellEnd"/>
            <w:r>
              <w:t xml:space="preserve"> O(n), la complexité totale est donc </w:t>
            </w:r>
            <w:proofErr w:type="gramStart"/>
            <w:r>
              <w:t>O(</w:t>
            </w:r>
            <w:proofErr w:type="gramEnd"/>
            <w:r>
              <w:t>n</w:t>
            </w:r>
            <w:r w:rsidRPr="00512A3C">
              <w:rPr>
                <w:vertAlign w:val="superscript"/>
              </w:rPr>
              <w:t>2</w:t>
            </w:r>
            <w:r>
              <w:t>).</w:t>
            </w:r>
          </w:p>
        </w:tc>
      </w:tr>
    </w:tbl>
    <w:p w14:paraId="4CB1B2AB" w14:textId="77777777" w:rsidR="00E472B0" w:rsidRDefault="00E472B0" w:rsidP="00E472B0">
      <w:pPr>
        <w:pStyle w:val="Question"/>
        <w:numPr>
          <w:ilvl w:val="0"/>
          <w:numId w:val="29"/>
        </w:numPr>
        <w:tabs>
          <w:tab w:val="left" w:pos="0"/>
        </w:tabs>
      </w:pPr>
      <w:r w:rsidRPr="00200F1E">
        <w:t>Donner l’invariant de boucle correspondant à cet algorithme, en démontrant qu’il vérifie bien les 3 propriétés d’un invariant de boucle : initialisation, conservation, terminaison.</w:t>
      </w:r>
    </w:p>
    <w:tbl>
      <w:tblPr>
        <w:tblStyle w:val="Grilledutableau"/>
        <w:tblW w:w="0" w:type="auto"/>
        <w:tblLook w:val="04A0" w:firstRow="1" w:lastRow="0" w:firstColumn="1" w:lastColumn="0" w:noHBand="0" w:noVBand="1"/>
      </w:tblPr>
      <w:tblGrid>
        <w:gridCol w:w="10345"/>
      </w:tblGrid>
      <w:tr w:rsidR="00E472B0" w14:paraId="5EC885B4" w14:textId="77777777" w:rsidTr="00642186">
        <w:tc>
          <w:tcPr>
            <w:tcW w:w="10345" w:type="dxa"/>
          </w:tcPr>
          <w:p w14:paraId="58201EDD" w14:textId="3D063571" w:rsidR="00E472B0" w:rsidRDefault="00E472B0" w:rsidP="00642186">
            <w:pPr>
              <w:pStyle w:val="Question"/>
              <w:tabs>
                <w:tab w:val="left" w:pos="0"/>
              </w:tabs>
              <w:spacing w:before="0"/>
            </w:pPr>
            <w:r w:rsidRPr="00C67585">
              <w:rPr>
                <w:b/>
              </w:rPr>
              <w:t>Invariant de boucle</w:t>
            </w:r>
            <w:r>
              <w:t xml:space="preserve"> : Juste avant l’itération i, le tableau est trié entre les indices 0 et i-1, et tous les éléments restants sont supérieurs ou égaux à </w:t>
            </w:r>
            <w:proofErr w:type="gramStart"/>
            <w:r>
              <w:t>tab[</w:t>
            </w:r>
            <w:proofErr w:type="gramEnd"/>
            <w:r>
              <w:t>i-1].</w:t>
            </w:r>
          </w:p>
          <w:p w14:paraId="54F1B7A6" w14:textId="77777777" w:rsidR="004E0938" w:rsidRDefault="004E0938" w:rsidP="00642186">
            <w:pPr>
              <w:pStyle w:val="Question"/>
              <w:tabs>
                <w:tab w:val="left" w:pos="0"/>
              </w:tabs>
              <w:spacing w:before="0"/>
            </w:pPr>
          </w:p>
          <w:p w14:paraId="634CEED5" w14:textId="77777777" w:rsidR="00E472B0" w:rsidRDefault="00E472B0" w:rsidP="00642186">
            <w:pPr>
              <w:pStyle w:val="Question"/>
              <w:tabs>
                <w:tab w:val="left" w:pos="0"/>
              </w:tabs>
              <w:spacing w:before="0"/>
            </w:pPr>
            <w:r>
              <w:t xml:space="preserve"> </w:t>
            </w:r>
          </w:p>
          <w:p w14:paraId="7662D19D" w14:textId="412088C2" w:rsidR="00E472B0" w:rsidRDefault="00E472B0" w:rsidP="00642186">
            <w:pPr>
              <w:pStyle w:val="Question"/>
              <w:tabs>
                <w:tab w:val="left" w:pos="0"/>
              </w:tabs>
              <w:spacing w:before="0"/>
            </w:pPr>
            <w:r w:rsidRPr="00C67585">
              <w:rPr>
                <w:b/>
              </w:rPr>
              <w:t>Initialisation</w:t>
            </w:r>
            <w:r>
              <w:t xml:space="preserve"> : Pour i=1 (on vient de faire l’affectation i←1 mais on n’a pas exécuté le corps de la boucle pour i=1), a-t-on la propriété suivante: «tab est trié entre les indices 0 et 0, et tous les éléments restants sont supérieurs ou égaux à </w:t>
            </w:r>
            <w:proofErr w:type="gramStart"/>
            <w:r>
              <w:t>tab[</w:t>
            </w:r>
            <w:proofErr w:type="gramEnd"/>
            <w:r>
              <w:t xml:space="preserve">0]»? Entre les indices 0 et 0, il n’y a qu’un seul élément donc ce sous-tableau est forcément trié. Par ailleurs, l’élément qui se trouve en position 0 est </w:t>
            </w:r>
            <w:proofErr w:type="gramStart"/>
            <w:r>
              <w:t>le</w:t>
            </w:r>
            <w:proofErr w:type="gramEnd"/>
            <w:r>
              <w:t xml:space="preserve"> min de tout le tableau, donc les éléments restants lui sont donc bien supérieurs ou égaux.</w:t>
            </w:r>
          </w:p>
          <w:p w14:paraId="581F4421" w14:textId="77777777" w:rsidR="004E0938" w:rsidRDefault="004E0938" w:rsidP="00642186">
            <w:pPr>
              <w:pStyle w:val="Question"/>
              <w:tabs>
                <w:tab w:val="left" w:pos="0"/>
              </w:tabs>
              <w:spacing w:before="0"/>
            </w:pPr>
          </w:p>
          <w:p w14:paraId="7CF8D6B3" w14:textId="7151998B" w:rsidR="004E0938" w:rsidRDefault="00E472B0" w:rsidP="00512A3C">
            <w:pPr>
              <w:pStyle w:val="Question"/>
              <w:tabs>
                <w:tab w:val="left" w:pos="0"/>
              </w:tabs>
            </w:pPr>
            <w:r w:rsidRPr="00C67585">
              <w:rPr>
                <w:b/>
              </w:rPr>
              <w:t>Conservation</w:t>
            </w:r>
            <w:r>
              <w:t xml:space="preserve"> : Supposons que la propriété soit vraie à l’itération i, soit «tab est trié entre les indices 0 et i-1, et tous les éléments restants sont supérieurs ou égaux à </w:t>
            </w:r>
            <w:proofErr w:type="gramStart"/>
            <w:r>
              <w:t>tab[</w:t>
            </w:r>
            <w:proofErr w:type="gramEnd"/>
            <w:r>
              <w:t xml:space="preserve">i-1]». On doit montrer que la propriété reste vraie pour i+1, soit «tab est trié entre les indices 0 et i, et tous les éléments restants sont supérieurs ou égaux à tab[i]». Or, lors de l’itération i, on prend un élément dans la partie non triée pour le mettre à la place i, et on ne touche pas aux éléments </w:t>
            </w:r>
            <w:proofErr w:type="gramStart"/>
            <w:r>
              <w:t>tab[</w:t>
            </w:r>
            <w:proofErr w:type="gramEnd"/>
            <w:r>
              <w:t xml:space="preserve">0...i-1]. Cet élément est supérieur ou égal à </w:t>
            </w:r>
            <w:proofErr w:type="gramStart"/>
            <w:r>
              <w:t>tab[</w:t>
            </w:r>
            <w:proofErr w:type="gramEnd"/>
            <w:r>
              <w:t>i-1] donc le début du tableau restera bien trié, jusqu’à i inclus maintenant. Comme par ailleurs, cet élément est le minimum de la partie non triée, les éléments restants sont bien supérieurs ou égaux à tab[i].</w:t>
            </w:r>
          </w:p>
          <w:p w14:paraId="697C40A2" w14:textId="59AACCE0" w:rsidR="004E0938" w:rsidRDefault="00E472B0" w:rsidP="004E0938">
            <w:pPr>
              <w:pStyle w:val="Question"/>
              <w:tabs>
                <w:tab w:val="left" w:pos="0"/>
              </w:tabs>
            </w:pPr>
            <w:r w:rsidRPr="00C67585">
              <w:rPr>
                <w:b/>
              </w:rPr>
              <w:t>Terminaison</w:t>
            </w:r>
            <w:r>
              <w:t xml:space="preserve"> : Pour i=n-1 (dernière valeur prise par i, qui va causer la sortie de la boucle), l’invariant de boucle s’écrit «tab est trié entre les indices 1 et n-2, et tous les éléments restants sont supérieurs ou égaux à </w:t>
            </w:r>
            <w:proofErr w:type="gramStart"/>
            <w:r>
              <w:t>tab[</w:t>
            </w:r>
            <w:proofErr w:type="gramEnd"/>
            <w:r>
              <w:t>n-2]». Donc on a un tableau trié jusqu’à n-2, suivi d’une valeur supérieure ou égale à toutes les autres. Le tableau est donc bien trié de 0 à n-1, ce qui prouve que l’algorithme de tri est correct.</w:t>
            </w:r>
          </w:p>
        </w:tc>
      </w:tr>
    </w:tbl>
    <w:p w14:paraId="2F94EAF0" w14:textId="351D8955" w:rsidR="0030408B" w:rsidRDefault="0030408B" w:rsidP="00C67585">
      <w:pPr>
        <w:pStyle w:val="Titre2"/>
        <w:numPr>
          <w:ilvl w:val="0"/>
          <w:numId w:val="0"/>
        </w:numPr>
        <w:ind w:left="624" w:hanging="624"/>
      </w:pPr>
      <w:r>
        <w:lastRenderedPageBreak/>
        <w:t>Tri à bulles</w:t>
      </w:r>
      <w:bookmarkEnd w:id="0"/>
      <w:bookmarkEnd w:id="1"/>
    </w:p>
    <w:p w14:paraId="7F05D306" w14:textId="77777777" w:rsidR="0030408B" w:rsidRDefault="0030408B" w:rsidP="0030408B">
      <w:pPr>
        <w:tabs>
          <w:tab w:val="left" w:pos="0"/>
        </w:tabs>
      </w:pPr>
      <w:r>
        <w:t>Le tri à bulles est un algorithme de tri qui s’appuie sur des permutations répétées d’éléments contigus qui ne sont pas dans le bon ordre.</w:t>
      </w:r>
    </w:p>
    <w:p w14:paraId="1D7D8538" w14:textId="77777777" w:rsidR="0030408B" w:rsidRPr="00916A64" w:rsidRDefault="0030408B" w:rsidP="0030408B">
      <w:pPr>
        <w:tabs>
          <w:tab w:val="left" w:pos="0"/>
        </w:tabs>
        <w:spacing w:after="0"/>
        <w:rPr>
          <w:b/>
        </w:rPr>
      </w:pPr>
      <w:r w:rsidRPr="00916A64">
        <w:rPr>
          <w:b/>
        </w:rPr>
        <w:t xml:space="preserve">Procédure </w:t>
      </w:r>
      <w:proofErr w:type="spellStart"/>
      <w:r w:rsidRPr="00916A64">
        <w:rPr>
          <w:b/>
        </w:rPr>
        <w:t>tri_</w:t>
      </w:r>
      <w:proofErr w:type="gramStart"/>
      <w:r w:rsidRPr="00916A64">
        <w:rPr>
          <w:b/>
        </w:rPr>
        <w:t>bulles</w:t>
      </w:r>
      <w:proofErr w:type="spellEnd"/>
      <w:r w:rsidRPr="00916A64">
        <w:rPr>
          <w:b/>
        </w:rPr>
        <w:t>(</w:t>
      </w:r>
      <w:proofErr w:type="gramEnd"/>
      <w:r w:rsidRPr="00916A64">
        <w:rPr>
          <w:b/>
        </w:rPr>
        <w:t>tab : tableau [1..n] de réels)</w:t>
      </w:r>
    </w:p>
    <w:p w14:paraId="736C6884" w14:textId="77777777" w:rsidR="0030408B" w:rsidRDefault="0030408B" w:rsidP="0030408B">
      <w:pPr>
        <w:tabs>
          <w:tab w:val="left" w:pos="0"/>
        </w:tabs>
        <w:spacing w:after="0"/>
      </w:pPr>
      <w:r>
        <w:t>Précondition : tab est un tableau contenant n réels</w:t>
      </w:r>
    </w:p>
    <w:p w14:paraId="20F2927B" w14:textId="77777777" w:rsidR="0030408B" w:rsidRDefault="0030408B" w:rsidP="0030408B">
      <w:pPr>
        <w:tabs>
          <w:tab w:val="left" w:pos="0"/>
        </w:tabs>
        <w:spacing w:after="0"/>
      </w:pPr>
      <w:proofErr w:type="spellStart"/>
      <w:r>
        <w:t>Postcondition</w:t>
      </w:r>
      <w:proofErr w:type="spellEnd"/>
      <w:r>
        <w:t> : les éléments de tab sont triés dans l’ordre croissant</w:t>
      </w:r>
    </w:p>
    <w:p w14:paraId="6F4BD672" w14:textId="77777777" w:rsidR="0030408B" w:rsidRDefault="0030408B" w:rsidP="0030408B">
      <w:pPr>
        <w:tabs>
          <w:tab w:val="left" w:pos="0"/>
          <w:tab w:val="left" w:pos="1843"/>
        </w:tabs>
        <w:spacing w:after="0"/>
      </w:pPr>
      <w:r>
        <w:t>Variables locales </w:t>
      </w:r>
      <w:proofErr w:type="gramStart"/>
      <w:r>
        <w:t>:  i</w:t>
      </w:r>
      <w:proofErr w:type="gramEnd"/>
      <w:r>
        <w:t>, j : entiers,  e : réel</w:t>
      </w:r>
    </w:p>
    <w:p w14:paraId="4B6ECC46" w14:textId="77777777" w:rsidR="0030408B" w:rsidRPr="00916A64" w:rsidRDefault="0030408B" w:rsidP="0030408B">
      <w:pPr>
        <w:tabs>
          <w:tab w:val="left" w:pos="0"/>
        </w:tabs>
        <w:spacing w:after="0"/>
        <w:rPr>
          <w:b/>
        </w:rPr>
      </w:pPr>
      <w:r w:rsidRPr="00916A64">
        <w:rPr>
          <w:b/>
        </w:rPr>
        <w:t>Début</w:t>
      </w:r>
    </w:p>
    <w:p w14:paraId="749F72D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w:t>
      </w:r>
      <w:r>
        <w:tab/>
        <w:t xml:space="preserve">i </w:t>
      </w:r>
      <w:r>
        <w:sym w:font="Wingdings" w:char="F0DF"/>
      </w:r>
      <w:r>
        <w:t xml:space="preserve"> 1</w:t>
      </w:r>
    </w:p>
    <w:p w14:paraId="2404B08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2</w:t>
      </w:r>
      <w:r>
        <w:tab/>
        <w:t>Tant que (i &lt;= n-1) Faire</w:t>
      </w:r>
    </w:p>
    <w:p w14:paraId="62F483B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3</w:t>
      </w:r>
      <w:r>
        <w:tab/>
      </w:r>
      <w:r>
        <w:tab/>
        <w:t>j</w:t>
      </w:r>
      <w:r>
        <w:sym w:font="Wingdings" w:char="F0DF"/>
      </w:r>
      <w:r>
        <w:t xml:space="preserve"> n</w:t>
      </w:r>
    </w:p>
    <w:p w14:paraId="596D82BB"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4</w:t>
      </w:r>
      <w:r>
        <w:tab/>
      </w:r>
      <w:r>
        <w:tab/>
        <w:t>Tant que (j &gt;= i+1) Faire</w:t>
      </w:r>
    </w:p>
    <w:p w14:paraId="593D20D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5</w:t>
      </w:r>
      <w:r>
        <w:tab/>
      </w:r>
      <w:r>
        <w:tab/>
      </w:r>
      <w:r>
        <w:tab/>
        <w:t xml:space="preserve">Si tab[j] &lt; </w:t>
      </w:r>
      <w:proofErr w:type="gramStart"/>
      <w:r>
        <w:t>tab[</w:t>
      </w:r>
      <w:proofErr w:type="gramEnd"/>
      <w:r>
        <w:t xml:space="preserve">j-1] Alors </w:t>
      </w:r>
    </w:p>
    <w:p w14:paraId="1920C673" w14:textId="77777777" w:rsidR="0030408B" w:rsidRPr="00916A64" w:rsidRDefault="0030408B" w:rsidP="0030408B">
      <w:pPr>
        <w:tabs>
          <w:tab w:val="left" w:pos="0"/>
          <w:tab w:val="left" w:pos="426"/>
          <w:tab w:val="left" w:pos="851"/>
          <w:tab w:val="left" w:pos="1276"/>
          <w:tab w:val="left" w:pos="1560"/>
          <w:tab w:val="left" w:pos="1843"/>
        </w:tabs>
        <w:spacing w:after="0"/>
        <w:rPr>
          <w:i/>
        </w:rPr>
      </w:pPr>
      <w:r w:rsidRPr="00916A64">
        <w:rPr>
          <w:rFonts w:ascii="Courier" w:hAnsi="Courier"/>
        </w:rPr>
        <w:t>6</w:t>
      </w:r>
      <w:r>
        <w:tab/>
      </w:r>
      <w:r>
        <w:tab/>
      </w:r>
      <w:r>
        <w:tab/>
      </w:r>
      <w:r>
        <w:tab/>
      </w:r>
      <w:r w:rsidRPr="00916A64">
        <w:rPr>
          <w:i/>
        </w:rPr>
        <w:t>{on permute les deux éléments}</w:t>
      </w:r>
    </w:p>
    <w:p w14:paraId="1969D90F"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7</w:t>
      </w:r>
      <w:r>
        <w:tab/>
      </w:r>
      <w:r>
        <w:tab/>
      </w:r>
      <w:r>
        <w:tab/>
      </w:r>
      <w:r>
        <w:tab/>
        <w:t xml:space="preserve">e </w:t>
      </w:r>
      <w:r>
        <w:sym w:font="Wingdings" w:char="F0DF"/>
      </w:r>
      <w:r>
        <w:t xml:space="preserve"> </w:t>
      </w:r>
      <w:proofErr w:type="gramStart"/>
      <w:r>
        <w:t>tab[</w:t>
      </w:r>
      <w:proofErr w:type="gramEnd"/>
      <w:r>
        <w:t>j-1]</w:t>
      </w:r>
    </w:p>
    <w:p w14:paraId="0CB8DF88"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8</w:t>
      </w:r>
      <w:r>
        <w:tab/>
      </w:r>
      <w:r>
        <w:tab/>
      </w:r>
      <w:r>
        <w:tab/>
      </w:r>
      <w:r>
        <w:tab/>
      </w:r>
      <w:proofErr w:type="gramStart"/>
      <w:r>
        <w:t>tab[</w:t>
      </w:r>
      <w:proofErr w:type="gramEnd"/>
      <w:r>
        <w:t xml:space="preserve">j-1] </w:t>
      </w:r>
      <w:r>
        <w:sym w:font="Wingdings" w:char="F0DF"/>
      </w:r>
      <w:r>
        <w:t xml:space="preserve"> tab[j]</w:t>
      </w:r>
    </w:p>
    <w:p w14:paraId="2B641809"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9</w:t>
      </w:r>
      <w:r>
        <w:tab/>
      </w:r>
      <w:r>
        <w:tab/>
      </w:r>
      <w:r>
        <w:tab/>
      </w:r>
      <w:r>
        <w:tab/>
        <w:t xml:space="preserve">tab[j] </w:t>
      </w:r>
      <w:r>
        <w:sym w:font="Wingdings" w:char="F0DF"/>
      </w:r>
      <w:r>
        <w:t xml:space="preserve"> e</w:t>
      </w:r>
    </w:p>
    <w:p w14:paraId="39FACA84"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10</w:t>
      </w:r>
      <w:r>
        <w:tab/>
      </w:r>
      <w:r>
        <w:tab/>
      </w:r>
      <w:r>
        <w:tab/>
        <w:t>Fin Si</w:t>
      </w:r>
    </w:p>
    <w:p w14:paraId="6537FB19"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11</w:t>
      </w:r>
      <w:r>
        <w:tab/>
      </w:r>
      <w:r>
        <w:tab/>
      </w:r>
      <w:r>
        <w:tab/>
        <w:t xml:space="preserve">j </w:t>
      </w:r>
      <w:r>
        <w:sym w:font="Wingdings" w:char="F0DF"/>
      </w:r>
      <w:r>
        <w:t xml:space="preserve"> j-1</w:t>
      </w:r>
    </w:p>
    <w:p w14:paraId="2FA8E36C"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12</w:t>
      </w:r>
      <w:r>
        <w:tab/>
      </w:r>
      <w:r>
        <w:tab/>
        <w:t>Fin Tant que</w:t>
      </w:r>
    </w:p>
    <w:p w14:paraId="7D296AF1"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13</w:t>
      </w:r>
      <w:r>
        <w:tab/>
      </w:r>
      <w:r>
        <w:tab/>
        <w:t xml:space="preserve">i </w:t>
      </w:r>
      <w:r>
        <w:sym w:font="Wingdings" w:char="F0DF"/>
      </w:r>
      <w:r>
        <w:t xml:space="preserve"> </w:t>
      </w:r>
      <w:proofErr w:type="spellStart"/>
      <w:r>
        <w:t>i</w:t>
      </w:r>
      <w:proofErr w:type="spellEnd"/>
      <w:r>
        <w:t xml:space="preserve"> + 1</w:t>
      </w:r>
    </w:p>
    <w:p w14:paraId="38F88F0B" w14:textId="77777777" w:rsidR="0030408B" w:rsidRDefault="0030408B" w:rsidP="0030408B">
      <w:pPr>
        <w:tabs>
          <w:tab w:val="left" w:pos="0"/>
          <w:tab w:val="left" w:pos="426"/>
          <w:tab w:val="left" w:pos="851"/>
          <w:tab w:val="left" w:pos="1276"/>
          <w:tab w:val="left" w:pos="1560"/>
          <w:tab w:val="left" w:pos="1843"/>
        </w:tabs>
        <w:spacing w:after="0"/>
      </w:pPr>
      <w:r w:rsidRPr="00916A64">
        <w:rPr>
          <w:rFonts w:ascii="Courier" w:hAnsi="Courier"/>
        </w:rPr>
        <w:t>14</w:t>
      </w:r>
      <w:r>
        <w:tab/>
        <w:t>Fin Tant que</w:t>
      </w:r>
    </w:p>
    <w:p w14:paraId="32947DA0" w14:textId="77777777" w:rsidR="0030408B" w:rsidRDefault="0030408B" w:rsidP="0030408B">
      <w:pPr>
        <w:rPr>
          <w:b/>
        </w:rPr>
      </w:pPr>
      <w:r w:rsidRPr="003B56DE">
        <w:rPr>
          <w:b/>
        </w:rPr>
        <w:t xml:space="preserve">Fin </w:t>
      </w:r>
      <w:proofErr w:type="spellStart"/>
      <w:r w:rsidRPr="003B56DE">
        <w:rPr>
          <w:b/>
        </w:rPr>
        <w:t>tri_bulles</w:t>
      </w:r>
      <w:proofErr w:type="spellEnd"/>
    </w:p>
    <w:p w14:paraId="05A43ACC" w14:textId="77777777" w:rsidR="0030408B" w:rsidRDefault="0030408B" w:rsidP="00427BF5">
      <w:pPr>
        <w:pStyle w:val="Question"/>
        <w:numPr>
          <w:ilvl w:val="0"/>
          <w:numId w:val="14"/>
        </w:numPr>
      </w:pPr>
      <w:r>
        <w:t xml:space="preserve">Soit le tableau suivant : {53.8, 26.1, 2.5, 13.6, 8.8, 4.0}. Donnez les </w:t>
      </w:r>
      <w:r w:rsidRPr="003B56DE">
        <w:t>premiers</w:t>
      </w:r>
      <w:r>
        <w:t xml:space="preserve"> états intermédiaires par lesquels passe ce tableau lorsqu’on lui applique la procédure </w:t>
      </w:r>
      <w:proofErr w:type="spellStart"/>
      <w:r>
        <w:t>tri_bulles</w:t>
      </w:r>
      <w:proofErr w:type="spellEnd"/>
      <w:r>
        <w:t>.</w:t>
      </w:r>
    </w:p>
    <w:tbl>
      <w:tblPr>
        <w:tblStyle w:val="Grilledutableau"/>
        <w:tblW w:w="0" w:type="auto"/>
        <w:jc w:val="center"/>
        <w:tblLayout w:type="fixed"/>
        <w:tblLook w:val="00A0" w:firstRow="1" w:lastRow="0" w:firstColumn="1" w:lastColumn="0" w:noHBand="0" w:noVBand="0"/>
      </w:tblPr>
      <w:tblGrid>
        <w:gridCol w:w="1559"/>
        <w:gridCol w:w="1276"/>
        <w:gridCol w:w="1134"/>
        <w:gridCol w:w="851"/>
        <w:gridCol w:w="850"/>
        <w:gridCol w:w="851"/>
        <w:gridCol w:w="850"/>
        <w:gridCol w:w="992"/>
      </w:tblGrid>
      <w:tr w:rsidR="004E0938" w14:paraId="7CEF0B51" w14:textId="77777777" w:rsidTr="00642186">
        <w:trPr>
          <w:jc w:val="center"/>
        </w:trPr>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A76779" w14:textId="77777777" w:rsidR="004E0938" w:rsidRDefault="004E0938" w:rsidP="004E0938">
            <w:r>
              <w:t>Valeur de i</w:t>
            </w:r>
          </w:p>
        </w:tc>
        <w:tc>
          <w:tcPr>
            <w:tcW w:w="127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C39562A" w14:textId="77777777" w:rsidR="004E0938" w:rsidRDefault="004E0938" w:rsidP="004E0938">
            <w:r>
              <w:t>Valeur de j</w:t>
            </w:r>
          </w:p>
        </w:tc>
        <w:tc>
          <w:tcPr>
            <w:tcW w:w="55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EAB4E7E" w14:textId="77777777" w:rsidR="004E0938" w:rsidRDefault="004E0938" w:rsidP="004E0938">
            <w:r>
              <w:t xml:space="preserve">Etat du tableau juste après que </w:t>
            </w:r>
            <w:proofErr w:type="spellStart"/>
            <w:r>
              <w:t>j ait</w:t>
            </w:r>
            <w:proofErr w:type="spellEnd"/>
            <w:r>
              <w:t xml:space="preserve"> changé de valeur</w:t>
            </w:r>
          </w:p>
        </w:tc>
      </w:tr>
      <w:tr w:rsidR="004E0938" w14:paraId="23496B50" w14:textId="77777777" w:rsidTr="00642186">
        <w:trPr>
          <w:jc w:val="center"/>
        </w:trPr>
        <w:tc>
          <w:tcPr>
            <w:tcW w:w="155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921091" w14:textId="77777777" w:rsidR="004E0938" w:rsidRDefault="004E0938" w:rsidP="004E0938">
            <w:pPr>
              <w:rPr>
                <w:kern w:val="32"/>
                <w:szCs w:val="32"/>
              </w:rPr>
            </w:pPr>
          </w:p>
        </w:tc>
        <w:tc>
          <w:tcPr>
            <w:tcW w:w="127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928B7A" w14:textId="77777777" w:rsidR="004E0938" w:rsidRDefault="004E0938" w:rsidP="004E0938">
            <w:pPr>
              <w:rPr>
                <w:kern w:val="32"/>
                <w:szCs w:val="32"/>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7FDAA73" w14:textId="77777777" w:rsidR="004E0938" w:rsidRDefault="004E0938" w:rsidP="004E0938">
            <w:proofErr w:type="gramStart"/>
            <w:r>
              <w:t>tab[</w:t>
            </w:r>
            <w:proofErr w:type="gramEnd"/>
            <w:r>
              <w:t>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980E39B" w14:textId="77777777" w:rsidR="004E0938" w:rsidRDefault="004E0938" w:rsidP="004E0938">
            <w:proofErr w:type="gramStart"/>
            <w:r>
              <w:t>tab[</w:t>
            </w:r>
            <w:proofErr w:type="gramEnd"/>
            <w:r>
              <w:t>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0A88561" w14:textId="77777777" w:rsidR="004E0938" w:rsidRDefault="004E0938" w:rsidP="004E0938">
            <w:proofErr w:type="gramStart"/>
            <w:r>
              <w:t>tab[</w:t>
            </w:r>
            <w:proofErr w:type="gramEnd"/>
            <w:r>
              <w:t>3]</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C11AC6E" w14:textId="77777777" w:rsidR="004E0938" w:rsidRDefault="004E0938" w:rsidP="004E0938">
            <w:proofErr w:type="gramStart"/>
            <w:r>
              <w:t>tab[</w:t>
            </w:r>
            <w:proofErr w:type="gramEnd"/>
            <w:r>
              <w:t>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D110221" w14:textId="77777777" w:rsidR="004E0938" w:rsidRDefault="004E0938" w:rsidP="004E0938">
            <w:proofErr w:type="gramStart"/>
            <w:r>
              <w:t>tab[</w:t>
            </w:r>
            <w:proofErr w:type="gramEnd"/>
            <w:r>
              <w:t>5]</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08B83BB" w14:textId="77777777" w:rsidR="004E0938" w:rsidRDefault="004E0938" w:rsidP="004E0938">
            <w:proofErr w:type="gramStart"/>
            <w:r>
              <w:t>tab[</w:t>
            </w:r>
            <w:proofErr w:type="gramEnd"/>
            <w:r>
              <w:t>6]</w:t>
            </w:r>
          </w:p>
        </w:tc>
      </w:tr>
      <w:tr w:rsidR="004E0938" w14:paraId="5E27AE9E"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2A68F63"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AD7B310" w14:textId="77777777" w:rsidR="004E0938" w:rsidRDefault="004E0938" w:rsidP="004E0938">
            <w:r>
              <w:t>6</w:t>
            </w:r>
            <w:r>
              <w:tab/>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FFD4E72"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3B738E4"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0E55A0"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BF7A9F3" w14:textId="77777777" w:rsidR="004E0938" w:rsidRDefault="004E0938" w:rsidP="004E0938">
            <w:r>
              <w:t>13.6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73FAC6A" w14:textId="77777777" w:rsidR="004E0938" w:rsidRDefault="004E0938" w:rsidP="004E0938">
            <w:r>
              <w:t>8.8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0C62FE1" w14:textId="77777777" w:rsidR="004E0938" w:rsidRDefault="004E0938" w:rsidP="004E0938">
            <w:r>
              <w:t>4.0</w:t>
            </w:r>
          </w:p>
        </w:tc>
      </w:tr>
      <w:tr w:rsidR="004E0938" w14:paraId="5F94C99C"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362C21C"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EBD766C" w14:textId="77777777" w:rsidR="004E0938" w:rsidRDefault="004E0938" w:rsidP="004E0938">
            <w:r>
              <w:t>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5750DA9"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699F320"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B10C74C"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DBAA30C" w14:textId="77777777" w:rsidR="004E0938" w:rsidRDefault="004E0938" w:rsidP="004E0938">
            <w:r>
              <w:t>13.6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C0DE7B1" w14:textId="77777777" w:rsidR="004E0938" w:rsidRDefault="004E0938" w:rsidP="004E0938">
            <w:r>
              <w:t>4.0</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C7E2D19" w14:textId="77777777" w:rsidR="004E0938" w:rsidRDefault="004E0938" w:rsidP="004E0938">
            <w:r>
              <w:t>8.8</w:t>
            </w:r>
          </w:p>
        </w:tc>
      </w:tr>
      <w:tr w:rsidR="004E0938" w14:paraId="3DFB4708"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A0741FB"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37B31FF" w14:textId="77777777" w:rsidR="004E0938" w:rsidRDefault="004E0938" w:rsidP="004E0938">
            <w:r>
              <w:t>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839C820"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BBF27D9"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F68A0D2"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BEE9532"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ADE7136" w14:textId="77777777" w:rsidR="004E0938" w:rsidRDefault="004E0938" w:rsidP="004E0938">
            <w:r>
              <w:t>13.6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2A9FA7C" w14:textId="77777777" w:rsidR="004E0938" w:rsidRDefault="004E0938" w:rsidP="004E0938">
            <w:r>
              <w:t>8.8</w:t>
            </w:r>
          </w:p>
        </w:tc>
      </w:tr>
      <w:tr w:rsidR="004E0938" w14:paraId="16D10AA8"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BE0CB88"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9ED0124" w14:textId="77777777" w:rsidR="004E0938" w:rsidRDefault="004E0938" w:rsidP="004E0938">
            <w:r>
              <w:t>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45188BD"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6F77926"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EEF9361"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7F5AB48"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6B8C817" w14:textId="77777777" w:rsidR="004E0938" w:rsidRDefault="004E0938" w:rsidP="004E0938">
            <w:r>
              <w:t>13.6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9E0F985" w14:textId="77777777" w:rsidR="004E0938" w:rsidRDefault="004E0938" w:rsidP="004E0938">
            <w:r>
              <w:t>8.8</w:t>
            </w:r>
          </w:p>
        </w:tc>
      </w:tr>
      <w:tr w:rsidR="004E0938" w14:paraId="0B01A924"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C92905E"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DB94EF9" w14:textId="77777777" w:rsidR="004E0938" w:rsidRDefault="004E0938" w:rsidP="004E0938">
            <w:r>
              <w:t>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91784CA"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64E2D85" w14:textId="77777777" w:rsidR="004E0938" w:rsidRDefault="004E0938" w:rsidP="004E0938">
            <w:r>
              <w:t>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03535FD" w14:textId="77777777" w:rsidR="004E0938" w:rsidRDefault="004E0938" w:rsidP="004E0938">
            <w:r>
              <w:t>26.1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464E954"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E57FAC2" w14:textId="77777777" w:rsidR="004E0938" w:rsidRDefault="004E0938" w:rsidP="004E0938">
            <w:r>
              <w:t>13.6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03BA3A5" w14:textId="77777777" w:rsidR="004E0938" w:rsidRDefault="004E0938" w:rsidP="004E0938">
            <w:r>
              <w:t>8.8</w:t>
            </w:r>
          </w:p>
        </w:tc>
      </w:tr>
      <w:tr w:rsidR="004E0938" w14:paraId="72B36A6F"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9C28665" w14:textId="77777777" w:rsidR="004E0938" w:rsidRDefault="004E0938" w:rsidP="004E0938">
            <w:r>
              <w:t>1</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6AAC161" w14:textId="77777777" w:rsidR="004E0938" w:rsidRDefault="004E0938" w:rsidP="004E0938">
            <w:r>
              <w:t>1</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FC951A0"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94D211E" w14:textId="77777777" w:rsidR="004E0938" w:rsidRDefault="004E0938" w:rsidP="004E0938">
            <w:r>
              <w:t>53.8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EFC6C5D" w14:textId="77777777" w:rsidR="004E0938" w:rsidRDefault="004E0938" w:rsidP="004E0938">
            <w:r>
              <w:t>26.1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4D61E47"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5545240" w14:textId="77777777" w:rsidR="004E0938" w:rsidRDefault="004E0938" w:rsidP="004E0938">
            <w:r>
              <w:t>13.6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EE42D87" w14:textId="77777777" w:rsidR="004E0938" w:rsidRDefault="004E0938" w:rsidP="004E0938">
            <w:r>
              <w:t>8.8</w:t>
            </w:r>
          </w:p>
        </w:tc>
      </w:tr>
      <w:tr w:rsidR="004E0938" w14:paraId="4C7CF3F9"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8070EB8" w14:textId="77777777" w:rsidR="004E0938" w:rsidRDefault="004E0938" w:rsidP="004E0938">
            <w: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1CCA659" w14:textId="77777777" w:rsidR="004E0938" w:rsidRDefault="004E0938" w:rsidP="004E0938">
            <w:r>
              <w:t>6</w:t>
            </w:r>
            <w:r>
              <w:rPr>
                <w:rStyle w:val="Appelnotedebasdep"/>
                <w:color w:val="auto"/>
              </w:rPr>
              <w:footnoteReference w:id="1"/>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31687B0"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2603F62" w14:textId="77777777" w:rsidR="004E0938" w:rsidRDefault="004E0938" w:rsidP="004E0938">
            <w:r>
              <w:t>53.8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16C6146" w14:textId="77777777" w:rsidR="004E0938" w:rsidRDefault="004E0938" w:rsidP="004E0938">
            <w:r>
              <w:t>26.1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5DCAFFF"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E587CE3" w14:textId="77777777" w:rsidR="004E0938" w:rsidRDefault="004E0938" w:rsidP="004E0938">
            <w:r>
              <w:t>13.6</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3BBF399" w14:textId="77777777" w:rsidR="004E0938" w:rsidRDefault="004E0938" w:rsidP="004E0938">
            <w:r>
              <w:t>8.8</w:t>
            </w:r>
          </w:p>
        </w:tc>
      </w:tr>
      <w:tr w:rsidR="004E0938" w14:paraId="5E8F3A54"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0A8648E" w14:textId="77777777" w:rsidR="004E0938" w:rsidRDefault="004E0938" w:rsidP="004E0938">
            <w: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7269845" w14:textId="77777777" w:rsidR="004E0938" w:rsidRDefault="004E0938" w:rsidP="004E0938">
            <w:r>
              <w:t>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EAC4C21"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2F18F9D" w14:textId="77777777" w:rsidR="004E0938" w:rsidRDefault="004E0938" w:rsidP="004E0938">
            <w:r>
              <w:t>53.8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81F5D2A" w14:textId="77777777" w:rsidR="004E0938" w:rsidRDefault="004E0938" w:rsidP="004E0938">
            <w:r>
              <w:t>26.1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645FA03"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5951232" w14:textId="77777777" w:rsidR="004E0938" w:rsidRDefault="004E0938" w:rsidP="004E0938">
            <w:r>
              <w:t>8.8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2E7B81F" w14:textId="77777777" w:rsidR="004E0938" w:rsidRDefault="004E0938" w:rsidP="004E0938">
            <w:r>
              <w:t>13.6</w:t>
            </w:r>
          </w:p>
        </w:tc>
      </w:tr>
      <w:tr w:rsidR="004E0938" w14:paraId="0E57364C"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BD83C7" w14:textId="77777777" w:rsidR="004E0938" w:rsidRDefault="004E0938" w:rsidP="004E0938">
            <w: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C754C45" w14:textId="77777777" w:rsidR="004E0938" w:rsidRDefault="004E0938" w:rsidP="004E0938">
            <w:r>
              <w:t>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AFBF13F"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E62D33A" w14:textId="77777777" w:rsidR="004E0938" w:rsidRDefault="004E0938" w:rsidP="004E0938">
            <w:r>
              <w:t>53.8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04E5400" w14:textId="77777777" w:rsidR="004E0938" w:rsidRDefault="004E0938" w:rsidP="004E0938">
            <w:r>
              <w:t>26.1</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F96EA0"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715B5CE" w14:textId="77777777" w:rsidR="004E0938" w:rsidRDefault="004E0938" w:rsidP="004E0938">
            <w:r>
              <w:t>8.8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6EC9D32" w14:textId="77777777" w:rsidR="004E0938" w:rsidRDefault="004E0938" w:rsidP="004E0938">
            <w:r>
              <w:t>13.6</w:t>
            </w:r>
          </w:p>
        </w:tc>
      </w:tr>
      <w:tr w:rsidR="004E0938" w14:paraId="752C2965"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2CABEC0" w14:textId="77777777" w:rsidR="004E0938" w:rsidRDefault="004E0938" w:rsidP="004E0938">
            <w: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704ADFA" w14:textId="77777777" w:rsidR="004E0938" w:rsidRDefault="004E0938" w:rsidP="004E0938">
            <w:r>
              <w:t>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993550C"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4325F55" w14:textId="77777777" w:rsidR="004E0938" w:rsidRDefault="004E0938" w:rsidP="004E0938">
            <w:r>
              <w:t>53.8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B804600" w14:textId="77777777" w:rsidR="004E0938" w:rsidRDefault="004E0938" w:rsidP="004E0938">
            <w: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30A4D3D"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D41CB78" w14:textId="77777777" w:rsidR="004E0938" w:rsidRDefault="004E0938" w:rsidP="004E0938">
            <w:r>
              <w:t>8.8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02777D0" w14:textId="77777777" w:rsidR="004E0938" w:rsidRDefault="004E0938" w:rsidP="004E0938">
            <w:r>
              <w:t>13.6</w:t>
            </w:r>
          </w:p>
        </w:tc>
      </w:tr>
      <w:tr w:rsidR="004E0938" w14:paraId="6463CFD4" w14:textId="77777777" w:rsidTr="00642186">
        <w:trPr>
          <w:jc w:val="center"/>
        </w:trPr>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A3D08CB" w14:textId="77777777" w:rsidR="004E0938" w:rsidRDefault="004E0938" w:rsidP="004E0938">
            <w:r>
              <w:t>2</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2872C63" w14:textId="77777777" w:rsidR="004E0938" w:rsidRDefault="004E0938" w:rsidP="004E0938">
            <w:r>
              <w:t>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6BEA73C" w14:textId="77777777" w:rsidR="004E0938" w:rsidRDefault="004E0938" w:rsidP="004E0938">
            <w:r>
              <w:t>2.5</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B227765" w14:textId="77777777" w:rsidR="004E0938" w:rsidRDefault="004E0938" w:rsidP="004E0938">
            <w:r>
              <w:t>4.0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44B4C48" w14:textId="77777777" w:rsidR="004E0938" w:rsidRDefault="004E0938" w:rsidP="004E0938">
            <w:r>
              <w:t>53.8</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7BA6A42" w14:textId="77777777" w:rsidR="004E0938" w:rsidRDefault="004E0938" w:rsidP="004E0938">
            <w:r>
              <w:t>26.1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58B2272" w14:textId="77777777" w:rsidR="004E0938" w:rsidRDefault="004E0938" w:rsidP="004E0938">
            <w:r>
              <w:t>8.8</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5B5394C" w14:textId="77777777" w:rsidR="004E0938" w:rsidRDefault="004E0938" w:rsidP="004E0938">
            <w:r>
              <w:t>13.6</w:t>
            </w:r>
          </w:p>
        </w:tc>
      </w:tr>
    </w:tbl>
    <w:p w14:paraId="5545A488" w14:textId="77777777" w:rsidR="0030408B" w:rsidRDefault="0030408B" w:rsidP="00427BF5">
      <w:pPr>
        <w:pStyle w:val="Question"/>
        <w:numPr>
          <w:ilvl w:val="0"/>
          <w:numId w:val="14"/>
        </w:numPr>
        <w:spacing w:after="0"/>
      </w:pPr>
      <w:r>
        <w:t>Complétez la phrase suivante de sorte à ce qu’elle corresponde à l’invariant de boucle du Tant que interne (boucle sur j, lignes 4 à 12 de l’algorithme).</w:t>
      </w:r>
    </w:p>
    <w:p w14:paraId="6BC5C594" w14:textId="77777777" w:rsidR="0030408B" w:rsidRDefault="0030408B" w:rsidP="0030408B">
      <w:pPr>
        <w:spacing w:after="0"/>
      </w:pPr>
    </w:p>
    <w:p w14:paraId="47AB6C85" w14:textId="0975B79C" w:rsidR="0030408B" w:rsidRDefault="0030408B" w:rsidP="004D6522">
      <w:pPr>
        <w:pBdr>
          <w:top w:val="single" w:sz="4" w:space="4" w:color="auto"/>
          <w:left w:val="single" w:sz="4" w:space="4" w:color="auto"/>
          <w:bottom w:val="single" w:sz="4" w:space="4" w:color="auto"/>
          <w:right w:val="single" w:sz="4" w:space="4" w:color="auto"/>
        </w:pBdr>
        <w:tabs>
          <w:tab w:val="left" w:pos="426"/>
        </w:tabs>
        <w:spacing w:line="360" w:lineRule="auto"/>
        <w:ind w:left="851" w:right="136"/>
      </w:pPr>
      <w:r>
        <w:lastRenderedPageBreak/>
        <w:t>« Lorsqu’on vient de décrémenter j (ligne 11), le ___</w:t>
      </w:r>
      <w:r w:rsidRPr="003B56DE">
        <w:t>_________________</w:t>
      </w:r>
      <w:r>
        <w:t xml:space="preserve">  du sous-tableau </w:t>
      </w:r>
      <w:proofErr w:type="gramStart"/>
      <w:r>
        <w:t>tab[</w:t>
      </w:r>
      <w:proofErr w:type="gramEnd"/>
      <w:r w:rsidRPr="003B56DE">
        <w:rPr>
          <w:b/>
        </w:rPr>
        <w:t xml:space="preserve"> ______... ______</w:t>
      </w:r>
      <w:r>
        <w:t>] se trouve en position _________</w:t>
      </w:r>
      <w:r w:rsidRPr="003B56DE">
        <w:t>. </w:t>
      </w:r>
      <w:r>
        <w:t xml:space="preserve">De plus, si </w:t>
      </w:r>
      <w:proofErr w:type="spellStart"/>
      <w:r>
        <w:t>j</w:t>
      </w:r>
      <w:proofErr w:type="spellEnd"/>
      <w:r>
        <w:t xml:space="preserve">&gt;1, les éléments du sous-tableau </w:t>
      </w:r>
      <w:proofErr w:type="gramStart"/>
      <w:r>
        <w:t>tab[</w:t>
      </w:r>
      <w:proofErr w:type="gramEnd"/>
      <w:r w:rsidRPr="003B56DE">
        <w:rPr>
          <w:b/>
        </w:rPr>
        <w:t>_______..._______</w:t>
      </w:r>
      <w:r>
        <w:t>] occupent les mêmes positions qu’avant le démarrage de la boucle sur j. »</w:t>
      </w:r>
    </w:p>
    <w:p w14:paraId="32A98B55" w14:textId="77777777" w:rsidR="004E0938" w:rsidRPr="004E0938" w:rsidRDefault="004E0938" w:rsidP="004E0938">
      <w:pPr>
        <w:pStyle w:val="Question"/>
        <w:rPr>
          <w:color w:val="auto"/>
          <w:sz w:val="8"/>
        </w:rPr>
      </w:pPr>
    </w:p>
    <w:tbl>
      <w:tblPr>
        <w:tblStyle w:val="Grilledutableau"/>
        <w:tblW w:w="0" w:type="auto"/>
        <w:tblLook w:val="04A0" w:firstRow="1" w:lastRow="0" w:firstColumn="1" w:lastColumn="0" w:noHBand="0" w:noVBand="1"/>
      </w:tblPr>
      <w:tblGrid>
        <w:gridCol w:w="10345"/>
      </w:tblGrid>
      <w:tr w:rsidR="004E0938" w14:paraId="2DFC5035" w14:textId="77777777" w:rsidTr="004E0938">
        <w:tc>
          <w:tcPr>
            <w:tcW w:w="10345" w:type="dxa"/>
          </w:tcPr>
          <w:p w14:paraId="76FEF4A5" w14:textId="169EE84C" w:rsidR="004E0938" w:rsidRDefault="004E0938" w:rsidP="004E0938">
            <w:pPr>
              <w:pStyle w:val="Question"/>
              <w:spacing w:before="0"/>
              <w:rPr>
                <w:color w:val="auto"/>
              </w:rPr>
            </w:pPr>
            <w:r w:rsidRPr="004E0938">
              <w:rPr>
                <w:color w:val="auto"/>
              </w:rPr>
              <w:t xml:space="preserve">« Lorsqu’on vient de décrémenter j (ligne 11), le </w:t>
            </w:r>
            <w:r w:rsidRPr="004E0938">
              <w:rPr>
                <w:b/>
                <w:color w:val="auto"/>
                <w:u w:val="single"/>
              </w:rPr>
              <w:t>minimum</w:t>
            </w:r>
            <w:r w:rsidRPr="004E0938">
              <w:rPr>
                <w:color w:val="auto"/>
              </w:rPr>
              <w:t xml:space="preserve"> du sous-tableau </w:t>
            </w:r>
            <w:proofErr w:type="gramStart"/>
            <w:r w:rsidRPr="004E0938">
              <w:rPr>
                <w:color w:val="auto"/>
              </w:rPr>
              <w:t>tab[</w:t>
            </w:r>
            <w:proofErr w:type="gramEnd"/>
            <w:r w:rsidRPr="004E0938">
              <w:rPr>
                <w:b/>
                <w:color w:val="auto"/>
                <w:u w:val="single"/>
              </w:rPr>
              <w:t>j...n</w:t>
            </w:r>
            <w:r w:rsidRPr="004E0938">
              <w:rPr>
                <w:color w:val="auto"/>
              </w:rPr>
              <w:t xml:space="preserve">] se trouve en position </w:t>
            </w:r>
            <w:r w:rsidRPr="004E0938">
              <w:rPr>
                <w:b/>
                <w:color w:val="auto"/>
                <w:u w:val="single"/>
              </w:rPr>
              <w:t>j</w:t>
            </w:r>
            <w:r w:rsidRPr="004E0938">
              <w:rPr>
                <w:color w:val="auto"/>
              </w:rPr>
              <w:t xml:space="preserve">. De plus, si </w:t>
            </w:r>
            <w:proofErr w:type="spellStart"/>
            <w:r w:rsidRPr="004E0938">
              <w:rPr>
                <w:color w:val="auto"/>
              </w:rPr>
              <w:t>j</w:t>
            </w:r>
            <w:proofErr w:type="spellEnd"/>
            <w:r w:rsidRPr="004E0938">
              <w:rPr>
                <w:color w:val="auto"/>
              </w:rPr>
              <w:t xml:space="preserve">&gt;1, les éléments du sous-tableau </w:t>
            </w:r>
            <w:proofErr w:type="gramStart"/>
            <w:r w:rsidRPr="004E0938">
              <w:rPr>
                <w:color w:val="auto"/>
              </w:rPr>
              <w:t>tab[</w:t>
            </w:r>
            <w:proofErr w:type="gramEnd"/>
            <w:r w:rsidRPr="004E0938">
              <w:rPr>
                <w:b/>
                <w:color w:val="auto"/>
                <w:u w:val="single"/>
              </w:rPr>
              <w:t>1...j-1</w:t>
            </w:r>
            <w:r w:rsidRPr="004E0938">
              <w:rPr>
                <w:color w:val="auto"/>
              </w:rPr>
              <w:t>] occupent les mêmes positions qu’avant le démarrage de la boucle sur j. »</w:t>
            </w:r>
          </w:p>
        </w:tc>
      </w:tr>
    </w:tbl>
    <w:p w14:paraId="4B6E78D7" w14:textId="67831904" w:rsidR="0030408B" w:rsidRPr="004E0938" w:rsidRDefault="0030408B" w:rsidP="00427BF5">
      <w:pPr>
        <w:pStyle w:val="Question"/>
        <w:numPr>
          <w:ilvl w:val="0"/>
          <w:numId w:val="14"/>
        </w:numPr>
        <w:rPr>
          <w:color w:val="auto"/>
        </w:rPr>
      </w:pPr>
      <w:r>
        <w:t>Déduisez-en la propriété que présente le tableau lorsqu’on a terminé cette boucle interne, c’est-à-dire lorsqu’on arrive sur la ligne 13.</w:t>
      </w:r>
    </w:p>
    <w:tbl>
      <w:tblPr>
        <w:tblStyle w:val="Grilledutableau"/>
        <w:tblW w:w="0" w:type="auto"/>
        <w:tblLook w:val="04A0" w:firstRow="1" w:lastRow="0" w:firstColumn="1" w:lastColumn="0" w:noHBand="0" w:noVBand="1"/>
      </w:tblPr>
      <w:tblGrid>
        <w:gridCol w:w="10345"/>
      </w:tblGrid>
      <w:tr w:rsidR="004E0938" w14:paraId="794F5537" w14:textId="77777777" w:rsidTr="004E0938">
        <w:tc>
          <w:tcPr>
            <w:tcW w:w="10345" w:type="dxa"/>
          </w:tcPr>
          <w:p w14:paraId="3EEF1DBB" w14:textId="77777777" w:rsidR="004E0938" w:rsidRPr="004E0938" w:rsidRDefault="004E0938" w:rsidP="004E0938">
            <w:pPr>
              <w:pStyle w:val="Question"/>
              <w:spacing w:before="0"/>
              <w:rPr>
                <w:color w:val="auto"/>
              </w:rPr>
            </w:pPr>
            <w:r w:rsidRPr="004E0938">
              <w:rPr>
                <w:color w:val="auto"/>
              </w:rPr>
              <w:t xml:space="preserve">La dernière valeur de j testée est j = i. C’est la valeur qui rend le test faux et qui va nous faire sortir du Tant que interne. A ce </w:t>
            </w:r>
            <w:proofErr w:type="spellStart"/>
            <w:r w:rsidRPr="004E0938">
              <w:rPr>
                <w:color w:val="auto"/>
              </w:rPr>
              <w:t>moment là</w:t>
            </w:r>
            <w:proofErr w:type="spellEnd"/>
            <w:r w:rsidRPr="004E0938">
              <w:rPr>
                <w:color w:val="auto"/>
              </w:rPr>
              <w:t>, notre invariant de boucle nous dit que :</w:t>
            </w:r>
          </w:p>
          <w:p w14:paraId="76546912" w14:textId="77777777" w:rsidR="004E0938" w:rsidRPr="004E0938" w:rsidRDefault="004E0938" w:rsidP="004E0938">
            <w:pPr>
              <w:pStyle w:val="Question"/>
              <w:spacing w:before="0"/>
              <w:rPr>
                <w:color w:val="auto"/>
              </w:rPr>
            </w:pPr>
            <w:r w:rsidRPr="004E0938">
              <w:rPr>
                <w:color w:val="auto"/>
              </w:rPr>
              <w:t xml:space="preserve">« Le minimum du sous-tableau </w:t>
            </w:r>
            <w:proofErr w:type="gramStart"/>
            <w:r w:rsidRPr="004E0938">
              <w:rPr>
                <w:color w:val="auto"/>
              </w:rPr>
              <w:t>tab[</w:t>
            </w:r>
            <w:proofErr w:type="gramEnd"/>
            <w:r w:rsidRPr="004E0938">
              <w:rPr>
                <w:color w:val="auto"/>
              </w:rPr>
              <w:t xml:space="preserve">i...n] se trouve en position i. De plus, si i&gt;1, les éléments du sous-tableau </w:t>
            </w:r>
            <w:proofErr w:type="gramStart"/>
            <w:r w:rsidRPr="004E0938">
              <w:rPr>
                <w:color w:val="auto"/>
              </w:rPr>
              <w:t>tab[</w:t>
            </w:r>
            <w:proofErr w:type="gramEnd"/>
            <w:r w:rsidRPr="004E0938">
              <w:rPr>
                <w:color w:val="auto"/>
              </w:rPr>
              <w:t xml:space="preserve">1...i-1] occupent les mêmes positions qu’avant le démarrage de la boucle sur j. » </w:t>
            </w:r>
          </w:p>
          <w:p w14:paraId="796A2D0D" w14:textId="1F4FC516" w:rsidR="004E0938" w:rsidRDefault="004E0938" w:rsidP="004E0938">
            <w:pPr>
              <w:pStyle w:val="Question"/>
              <w:spacing w:before="0"/>
              <w:rPr>
                <w:color w:val="auto"/>
              </w:rPr>
            </w:pPr>
            <w:r w:rsidRPr="004E0938">
              <w:rPr>
                <w:color w:val="auto"/>
              </w:rPr>
              <w:t xml:space="preserve">Ainsi, la boucle sur </w:t>
            </w:r>
            <w:proofErr w:type="spellStart"/>
            <w:r w:rsidRPr="004E0938">
              <w:rPr>
                <w:color w:val="auto"/>
              </w:rPr>
              <w:t>j</w:t>
            </w:r>
            <w:proofErr w:type="spellEnd"/>
            <w:r w:rsidRPr="004E0938">
              <w:rPr>
                <w:color w:val="auto"/>
              </w:rPr>
              <w:t xml:space="preserve"> n’affecte pas le sous-tableau </w:t>
            </w:r>
            <w:proofErr w:type="gramStart"/>
            <w:r w:rsidRPr="004E0938">
              <w:rPr>
                <w:color w:val="auto"/>
              </w:rPr>
              <w:t>tab[</w:t>
            </w:r>
            <w:proofErr w:type="gramEnd"/>
            <w:r w:rsidRPr="004E0938">
              <w:rPr>
                <w:color w:val="auto"/>
              </w:rPr>
              <w:t>1...i-1], mais elle modifie le sous-tableau tab[i...n] de sorte à ce que son minimum se trouve en position i.</w:t>
            </w:r>
          </w:p>
        </w:tc>
      </w:tr>
    </w:tbl>
    <w:p w14:paraId="426324D5" w14:textId="51CC1BFC" w:rsidR="0030408B" w:rsidRDefault="0030408B" w:rsidP="00427BF5">
      <w:pPr>
        <w:pStyle w:val="Question"/>
        <w:numPr>
          <w:ilvl w:val="0"/>
          <w:numId w:val="14"/>
        </w:numPr>
      </w:pPr>
      <w:r>
        <w:t xml:space="preserve">En </w:t>
      </w:r>
      <w:r w:rsidRPr="006B0950">
        <w:t xml:space="preserve">utilisant la propriété précédente, on peut montrer </w:t>
      </w:r>
      <w:r>
        <w:t xml:space="preserve">que </w:t>
      </w:r>
      <w:r w:rsidRPr="006B0950">
        <w:t>l’invariant de boucle du Tant que externe (boucle sur i) est le suivant : « Juste avant d’incrémenter i (</w:t>
      </w:r>
      <w:proofErr w:type="gramStart"/>
      <w:r w:rsidRPr="006B0950">
        <w:t>ligne</w:t>
      </w:r>
      <w:proofErr w:type="gramEnd"/>
      <w:r w:rsidRPr="006B0950">
        <w:t xml:space="preserve"> 13) : tab est trié entre les indices 1 et i, et tous les éléments restants sont supérieurs ou égaux à tab[i] ». Donnez la première étape de cette démonstration (initialisation). Les étapes de conservation et de terminaison ne sont pas demandées.</w:t>
      </w:r>
    </w:p>
    <w:tbl>
      <w:tblPr>
        <w:tblStyle w:val="Grilledutableau"/>
        <w:tblW w:w="0" w:type="auto"/>
        <w:tblLook w:val="04A0" w:firstRow="1" w:lastRow="0" w:firstColumn="1" w:lastColumn="0" w:noHBand="0" w:noVBand="1"/>
      </w:tblPr>
      <w:tblGrid>
        <w:gridCol w:w="10345"/>
      </w:tblGrid>
      <w:tr w:rsidR="004E0938" w14:paraId="2623A516" w14:textId="77777777" w:rsidTr="004E0938">
        <w:tc>
          <w:tcPr>
            <w:tcW w:w="10345" w:type="dxa"/>
          </w:tcPr>
          <w:p w14:paraId="4D1B8A9F" w14:textId="77777777" w:rsidR="004E0938" w:rsidRDefault="004E0938" w:rsidP="004E0938">
            <w:pPr>
              <w:pStyle w:val="Question"/>
              <w:spacing w:before="0"/>
            </w:pPr>
            <w:r>
              <w:t xml:space="preserve">Initialisation : il faut vérifier que juste avant le premier passage par la ligne 13, la propriété est vraie. On remplace donc i par 1. Il faut montrer que « tab est trié entre les indices 1 et 1, et tous les éléments restants sont supérieurs ou égaux à </w:t>
            </w:r>
            <w:proofErr w:type="gramStart"/>
            <w:r>
              <w:t>tab[</w:t>
            </w:r>
            <w:proofErr w:type="gramEnd"/>
            <w:r>
              <w:t xml:space="preserve">1] ». </w:t>
            </w:r>
          </w:p>
          <w:p w14:paraId="7A18D801" w14:textId="34A1DAD7" w:rsidR="004E0938" w:rsidRDefault="004E0938" w:rsidP="004E0938">
            <w:pPr>
              <w:pStyle w:val="Question"/>
              <w:spacing w:before="0"/>
            </w:pPr>
            <w:r>
              <w:t xml:space="preserve">Première partie : tab est trié entre les indices 1 et 1 car un tableau de taille 1 est forcément trié. Deuxième partie : on utilise la question précédente en remplaçant i par 1. On sait donc que lorsqu’on a terminé la boucle interne, le minimum du sous-tableau [1...n] (donc le minimum de tout le tableau) se trouve en position 1. Par définition du minimum, les éléments occupant les positions 2...n sont supérieurs ou égaux à </w:t>
            </w:r>
            <w:proofErr w:type="gramStart"/>
            <w:r>
              <w:t>tab[</w:t>
            </w:r>
            <w:proofErr w:type="gramEnd"/>
            <w:r>
              <w:t>1].</w:t>
            </w:r>
          </w:p>
        </w:tc>
      </w:tr>
    </w:tbl>
    <w:p w14:paraId="4182BE64" w14:textId="6D36AC0D" w:rsidR="008E0F28" w:rsidRDefault="0030408B" w:rsidP="004E0938">
      <w:pPr>
        <w:pStyle w:val="Question"/>
        <w:numPr>
          <w:ilvl w:val="0"/>
          <w:numId w:val="14"/>
        </w:numPr>
      </w:pPr>
      <w:r>
        <w:t xml:space="preserve">Calculez le nombre total d’affectations de réels réalisées par la procédure </w:t>
      </w:r>
      <w:proofErr w:type="spellStart"/>
      <w:r>
        <w:t>tri_bulles</w:t>
      </w:r>
      <w:proofErr w:type="spellEnd"/>
      <w:r>
        <w:t xml:space="preserve"> lors du tri complet d’un tableau de </w:t>
      </w:r>
      <w:r w:rsidRPr="004E0938">
        <w:rPr>
          <w:i/>
        </w:rPr>
        <w:t>n</w:t>
      </w:r>
      <w:r>
        <w:t xml:space="preserve"> réels, dans le cas le plus défavorable.</w:t>
      </w:r>
    </w:p>
    <w:tbl>
      <w:tblPr>
        <w:tblStyle w:val="Grilledutableau"/>
        <w:tblW w:w="0" w:type="auto"/>
        <w:tblLook w:val="04A0" w:firstRow="1" w:lastRow="0" w:firstColumn="1" w:lastColumn="0" w:noHBand="0" w:noVBand="1"/>
      </w:tblPr>
      <w:tblGrid>
        <w:gridCol w:w="10345"/>
      </w:tblGrid>
      <w:tr w:rsidR="004E0938" w14:paraId="353FF608" w14:textId="77777777" w:rsidTr="004E0938">
        <w:tc>
          <w:tcPr>
            <w:tcW w:w="10345" w:type="dxa"/>
          </w:tcPr>
          <w:p w14:paraId="6E1A8CCD" w14:textId="77777777" w:rsidR="004E0938" w:rsidRDefault="004E0938" w:rsidP="004E0938">
            <w:pPr>
              <w:pStyle w:val="Question"/>
              <w:spacing w:before="0"/>
            </w:pPr>
            <w:r w:rsidRPr="004E0938">
              <w:t>Le cas le plus défavorable est celui où l’on réalise la permutation à chaque passage dans la boucle interne. On a alors 3 affectations de réels par passage. Le nombre total d’affectations de réels est alors :</w:t>
            </w:r>
          </w:p>
          <w:p w14:paraId="082958CA" w14:textId="4AD07C21" w:rsidR="004E0938" w:rsidRDefault="004E0938" w:rsidP="004E0938">
            <w:pPr>
              <w:pStyle w:val="Question"/>
              <w:spacing w:before="0"/>
            </w:pPr>
            <m:oMathPara>
              <m:oMath>
                <m:r>
                  <w:rPr>
                    <w:rFonts w:ascii="Cambria Math" w:hAnsi="Cambria Math"/>
                  </w:rPr>
                  <m:t>A=</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j=i+1</m:t>
                            </m:r>
                          </m:sub>
                          <m:sup>
                            <m:r>
                              <w:rPr>
                                <w:rFonts w:ascii="Cambria Math" w:hAnsi="Cambria Math"/>
                              </w:rPr>
                              <m:t>n</m:t>
                            </m:r>
                          </m:sup>
                          <m:e>
                            <m:r>
                              <w:rPr>
                                <w:rFonts w:ascii="Cambria Math" w:hAnsi="Cambria Math"/>
                              </w:rPr>
                              <m:t>3</m:t>
                            </m:r>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d>
                      <m:dPr>
                        <m:ctrlPr>
                          <w:rPr>
                            <w:rFonts w:ascii="Cambria Math" w:hAnsi="Cambria Math"/>
                            <w:i/>
                          </w:rPr>
                        </m:ctrlPr>
                      </m:dPr>
                      <m:e>
                        <m:r>
                          <w:rPr>
                            <w:rFonts w:ascii="Cambria Math" w:hAnsi="Cambria Math"/>
                          </w:rPr>
                          <m:t>3(n-1)</m:t>
                        </m:r>
                      </m:e>
                    </m:d>
                  </m:e>
                </m:nary>
                <m:r>
                  <w:rPr>
                    <w:rFonts w:ascii="Cambria Math" w:hAnsi="Cambria Math"/>
                  </w:rPr>
                  <m:t>=3</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n</m:t>
                        </m:r>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i</m:t>
                        </m:r>
                      </m:e>
                    </m:nary>
                  </m:e>
                </m:d>
                <m:r>
                  <w:rPr>
                    <w:rFonts w:ascii="Cambria Math" w:hAnsi="Cambria Math"/>
                  </w:rPr>
                  <m:t>=3</m:t>
                </m:r>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r>
                          <w:rPr>
                            <w:rFonts w:ascii="Cambria Math" w:hAnsi="Cambria Math"/>
                          </w:rPr>
                          <m:t>(n-1)n</m:t>
                        </m:r>
                      </m:num>
                      <m:den>
                        <m:r>
                          <w:rPr>
                            <w:rFonts w:ascii="Cambria Math"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n(n-1)</m:t>
                </m:r>
              </m:oMath>
            </m:oMathPara>
          </w:p>
        </w:tc>
      </w:tr>
    </w:tbl>
    <w:p w14:paraId="4FCECA7C" w14:textId="3B36C8D8" w:rsidR="008E0F28" w:rsidRPr="009E45A6" w:rsidRDefault="008E0F28" w:rsidP="004E0938">
      <w:pPr>
        <w:pStyle w:val="Titre2"/>
        <w:numPr>
          <w:ilvl w:val="0"/>
          <w:numId w:val="0"/>
        </w:numPr>
        <w:ind w:left="624" w:hanging="624"/>
        <w:rPr>
          <w:szCs w:val="24"/>
        </w:rPr>
      </w:pPr>
      <w:r>
        <w:t xml:space="preserve">Tri rapide </w:t>
      </w:r>
      <w:r w:rsidRPr="00905CA2">
        <w:rPr>
          <w:i/>
        </w:rPr>
        <w:t>(quick sort)</w:t>
      </w:r>
    </w:p>
    <w:p w14:paraId="4B3ACDD0" w14:textId="55754124" w:rsidR="008E0F28" w:rsidRDefault="002E07BE" w:rsidP="008E0F28">
      <w:r>
        <w:t>Cette</w:t>
      </w:r>
      <w:r w:rsidR="008E0F28">
        <w:t xml:space="preserve"> méthode </w:t>
      </w:r>
      <w:r>
        <w:t xml:space="preserve">de tri </w:t>
      </w:r>
      <w:r w:rsidR="008E0F28">
        <w:t xml:space="preserve">consiste à placer un élément du tableau (appelé pivot) à sa place définitive, en permutant tous les éléments de telle sorte que tous ceux qui sont inférieurs au pivot soient à sa gauche et que tous ceux qui sont supérieurs au pivot soient à sa droite. Cette opération s'appelle le </w:t>
      </w:r>
      <w:r w:rsidR="008E0F28" w:rsidRPr="00905CA2">
        <w:rPr>
          <w:i/>
        </w:rPr>
        <w:t>partitionnement</w:t>
      </w:r>
      <w:r w:rsidR="008E0F28">
        <w:t>. Pour chacun des sous-tableaux, on définit un nouveau pivot et on répète l'opération de partitionnement. Ce processus est répété récursivement, jusqu'à ce que l'ensemble des éléments soit trié.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3780"/>
      </w:tblGrid>
      <w:tr w:rsidR="008E0F28" w14:paraId="7688BB1F" w14:textId="77777777" w:rsidTr="008E0F28">
        <w:tc>
          <w:tcPr>
            <w:tcW w:w="6138" w:type="dxa"/>
          </w:tcPr>
          <w:p w14:paraId="29F68B71" w14:textId="77777777" w:rsidR="008E0F28" w:rsidRDefault="008E0F28" w:rsidP="008E0F28">
            <w:r>
              <w:lastRenderedPageBreak/>
              <w:t>Concrètement, pour partitionner un sous-tableau :</w:t>
            </w:r>
          </w:p>
          <w:p w14:paraId="72503096" w14:textId="77777777" w:rsidR="008E0F28" w:rsidRDefault="008E0F28" w:rsidP="008E0F28"/>
          <w:p w14:paraId="0964CFB9" w14:textId="77777777" w:rsidR="008E0F28" w:rsidRDefault="008E0F28" w:rsidP="00427BF5">
            <w:pPr>
              <w:pStyle w:val="Paragraphedeliste"/>
              <w:numPr>
                <w:ilvl w:val="0"/>
                <w:numId w:val="24"/>
              </w:numPr>
            </w:pPr>
            <w:r>
              <w:t>on place le pivot arbitrairement à la fin (peut être fait aléatoirement), en l'échangeant avec le dernier élément du sous-tableau (étape 1 ci-contre)</w:t>
            </w:r>
          </w:p>
          <w:p w14:paraId="7B81AEF7" w14:textId="77777777" w:rsidR="008E0F28" w:rsidRDefault="008E0F28" w:rsidP="00427BF5">
            <w:pPr>
              <w:pStyle w:val="Paragraphedeliste"/>
              <w:numPr>
                <w:ilvl w:val="0"/>
                <w:numId w:val="24"/>
              </w:numPr>
            </w:pPr>
            <w:r>
              <w:t>on place tous les éléments inférieurs au pivot en début du sous-tableau (étapes 2 et 3)</w:t>
            </w:r>
          </w:p>
          <w:p w14:paraId="392233DD" w14:textId="77777777" w:rsidR="008E0F28" w:rsidRDefault="008E0F28" w:rsidP="00427BF5">
            <w:pPr>
              <w:pStyle w:val="Paragraphedeliste"/>
              <w:numPr>
                <w:ilvl w:val="0"/>
                <w:numId w:val="24"/>
              </w:numPr>
            </w:pPr>
            <w:r>
              <w:t>on place le pivot à la fin des éléments déplacés (étapes 4 et 5)</w:t>
            </w:r>
          </w:p>
        </w:tc>
        <w:tc>
          <w:tcPr>
            <w:tcW w:w="3780" w:type="dxa"/>
          </w:tcPr>
          <w:p w14:paraId="702C821E" w14:textId="77777777" w:rsidR="008E0F28" w:rsidRDefault="008E0F28" w:rsidP="008E0F28">
            <w:pPr>
              <w:jc w:val="right"/>
            </w:pPr>
            <w:r>
              <w:rPr>
                <w:noProof/>
              </w:rPr>
              <w:drawing>
                <wp:inline distT="0" distB="0" distL="0" distR="0" wp14:anchorId="0D27E189" wp14:editId="4E03ED15">
                  <wp:extent cx="1677725" cy="2044539"/>
                  <wp:effectExtent l="0" t="0" r="0" b="0"/>
                  <wp:docPr id="584" name="Image 584" descr="https://upload.wikimedia.org/wikipedia/commons/thumb/8/84/Partition_example.svg/500px-Partition_example.svg.png?uselang=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upload.wikimedia.org/wikipedia/commons/thumb/8/84/Partition_example.svg/500px-Partition_example.svg.png?uselang=f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8917" cy="2058178"/>
                          </a:xfrm>
                          <a:prstGeom prst="rect">
                            <a:avLst/>
                          </a:prstGeom>
                          <a:noFill/>
                          <a:ln>
                            <a:noFill/>
                          </a:ln>
                        </pic:spPr>
                      </pic:pic>
                    </a:graphicData>
                  </a:graphic>
                </wp:inline>
              </w:drawing>
            </w:r>
          </w:p>
        </w:tc>
      </w:tr>
    </w:tbl>
    <w:p w14:paraId="767F88C6" w14:textId="77777777" w:rsidR="008E0F28" w:rsidRDefault="008E0F28" w:rsidP="008E0F28"/>
    <w:p w14:paraId="15AEFF28" w14:textId="77777777" w:rsidR="008E0F28" w:rsidRDefault="008E0F28" w:rsidP="008E0F28">
      <w:r>
        <w:t xml:space="preserve">Ecrire en Python la procédure de partitionnement et la procédure </w:t>
      </w:r>
      <w:proofErr w:type="spellStart"/>
      <w:r>
        <w:t>récurvise</w:t>
      </w:r>
      <w:proofErr w:type="spellEnd"/>
      <w:r>
        <w:t xml:space="preserve"> de tri rapide.</w:t>
      </w:r>
    </w:p>
    <w:tbl>
      <w:tblPr>
        <w:tblStyle w:val="Grilledutableau"/>
        <w:tblW w:w="0" w:type="auto"/>
        <w:tblLook w:val="04A0" w:firstRow="1" w:lastRow="0" w:firstColumn="1" w:lastColumn="0" w:noHBand="0" w:noVBand="1"/>
      </w:tblPr>
      <w:tblGrid>
        <w:gridCol w:w="10345"/>
      </w:tblGrid>
      <w:tr w:rsidR="004E0938" w:rsidRPr="00641F28" w14:paraId="392B212F" w14:textId="77777777" w:rsidTr="004E0938">
        <w:tc>
          <w:tcPr>
            <w:tcW w:w="10345" w:type="dxa"/>
          </w:tcPr>
          <w:p w14:paraId="0CEE9892" w14:textId="7D3A2CE5" w:rsidR="00641F28" w:rsidRPr="004E0938" w:rsidRDefault="00641F28" w:rsidP="00641F28">
            <w:pPr>
              <w:rPr>
                <w:rFonts w:ascii="Consolas" w:hAnsi="Consolas"/>
              </w:rPr>
            </w:pPr>
            <w:proofErr w:type="spellStart"/>
            <w:r w:rsidRPr="004E0938">
              <w:rPr>
                <w:rFonts w:ascii="Consolas" w:hAnsi="Consolas"/>
                <w:b/>
              </w:rPr>
              <w:t>def</w:t>
            </w:r>
            <w:proofErr w:type="spellEnd"/>
            <w:r w:rsidRPr="004E0938">
              <w:rPr>
                <w:rFonts w:ascii="Consolas" w:hAnsi="Consolas"/>
              </w:rPr>
              <w:t xml:space="preserve"> </w:t>
            </w:r>
            <w:proofErr w:type="spellStart"/>
            <w:r w:rsidRPr="004E0938">
              <w:rPr>
                <w:rFonts w:ascii="Consolas" w:hAnsi="Consolas"/>
              </w:rPr>
              <w:t>triRapide</w:t>
            </w:r>
            <w:proofErr w:type="spellEnd"/>
            <w:r w:rsidRPr="004E0938">
              <w:rPr>
                <w:rFonts w:ascii="Consolas" w:hAnsi="Consolas"/>
              </w:rPr>
              <w:t xml:space="preserve"> (tab) :</w:t>
            </w:r>
          </w:p>
          <w:p w14:paraId="5545FF6A" w14:textId="690AF066" w:rsidR="00641F28" w:rsidRDefault="00641F28" w:rsidP="00641F28">
            <w:pPr>
              <w:rPr>
                <w:rFonts w:ascii="Consolas" w:hAnsi="Consolas"/>
              </w:rPr>
            </w:pPr>
            <w:r>
              <w:rPr>
                <w:rFonts w:ascii="Consolas" w:hAnsi="Consolas"/>
              </w:rPr>
              <w:t xml:space="preserve">   </w:t>
            </w:r>
            <w:proofErr w:type="spellStart"/>
            <w:proofErr w:type="gramStart"/>
            <w:r w:rsidRPr="004E0938">
              <w:rPr>
                <w:rFonts w:ascii="Consolas" w:hAnsi="Consolas"/>
              </w:rPr>
              <w:t>triRapide</w:t>
            </w:r>
            <w:r>
              <w:rPr>
                <w:rFonts w:ascii="Consolas" w:hAnsi="Consolas"/>
              </w:rPr>
              <w:t>Tableau</w:t>
            </w:r>
            <w:proofErr w:type="spellEnd"/>
            <w:r w:rsidRPr="004E0938">
              <w:rPr>
                <w:rFonts w:ascii="Consolas" w:hAnsi="Consolas"/>
              </w:rPr>
              <w:t>(</w:t>
            </w:r>
            <w:proofErr w:type="gramEnd"/>
            <w:r w:rsidRPr="004E0938">
              <w:rPr>
                <w:rFonts w:ascii="Consolas" w:hAnsi="Consolas"/>
              </w:rPr>
              <w:t>tab,</w:t>
            </w:r>
            <w:r>
              <w:rPr>
                <w:rFonts w:ascii="Consolas" w:hAnsi="Consolas"/>
              </w:rPr>
              <w:t>0</w:t>
            </w:r>
            <w:r w:rsidRPr="004E0938">
              <w:rPr>
                <w:rFonts w:ascii="Consolas" w:hAnsi="Consolas"/>
              </w:rPr>
              <w:t>,</w:t>
            </w:r>
            <w:r>
              <w:rPr>
                <w:rFonts w:ascii="Consolas" w:hAnsi="Consolas"/>
              </w:rPr>
              <w:t>len(tab)-1</w:t>
            </w:r>
            <w:r w:rsidRPr="004E0938">
              <w:rPr>
                <w:rFonts w:ascii="Consolas" w:hAnsi="Consolas"/>
              </w:rPr>
              <w:t>)</w:t>
            </w:r>
          </w:p>
          <w:p w14:paraId="193ABB8F" w14:textId="77777777" w:rsidR="00641F28" w:rsidRDefault="00641F28" w:rsidP="00641F28">
            <w:pPr>
              <w:rPr>
                <w:rFonts w:ascii="Consolas" w:hAnsi="Consolas"/>
              </w:rPr>
            </w:pPr>
          </w:p>
          <w:p w14:paraId="25658254" w14:textId="5E77D42F" w:rsidR="004E0938" w:rsidRPr="004E0938" w:rsidRDefault="004E0938" w:rsidP="00641F28">
            <w:pPr>
              <w:rPr>
                <w:rFonts w:ascii="Consolas" w:hAnsi="Consolas"/>
              </w:rPr>
            </w:pPr>
            <w:proofErr w:type="spellStart"/>
            <w:r w:rsidRPr="004E0938">
              <w:rPr>
                <w:rFonts w:ascii="Consolas" w:hAnsi="Consolas"/>
                <w:b/>
              </w:rPr>
              <w:t>def</w:t>
            </w:r>
            <w:proofErr w:type="spellEnd"/>
            <w:r w:rsidRPr="004E0938">
              <w:rPr>
                <w:rFonts w:ascii="Consolas" w:hAnsi="Consolas"/>
              </w:rPr>
              <w:t xml:space="preserve"> </w:t>
            </w:r>
            <w:proofErr w:type="spellStart"/>
            <w:r w:rsidRPr="004E0938">
              <w:rPr>
                <w:rFonts w:ascii="Consolas" w:hAnsi="Consolas"/>
              </w:rPr>
              <w:t>triRapide</w:t>
            </w:r>
            <w:r w:rsidR="00641F28">
              <w:rPr>
                <w:rFonts w:ascii="Consolas" w:hAnsi="Consolas"/>
              </w:rPr>
              <w:t>Tableau</w:t>
            </w:r>
            <w:proofErr w:type="spellEnd"/>
            <w:r w:rsidRPr="004E0938">
              <w:rPr>
                <w:rFonts w:ascii="Consolas" w:hAnsi="Consolas"/>
              </w:rPr>
              <w:t xml:space="preserve"> (tab, premier, dernier) :</w:t>
            </w:r>
          </w:p>
          <w:p w14:paraId="4245A123" w14:textId="77777777" w:rsidR="004E0938" w:rsidRPr="004E0938" w:rsidRDefault="004E0938" w:rsidP="004E0938">
            <w:pPr>
              <w:rPr>
                <w:rFonts w:ascii="Consolas" w:hAnsi="Consolas"/>
              </w:rPr>
            </w:pPr>
            <w:r w:rsidRPr="004E0938">
              <w:rPr>
                <w:rFonts w:ascii="Consolas" w:hAnsi="Consolas"/>
              </w:rPr>
              <w:t xml:space="preserve">   </w:t>
            </w:r>
            <w:r w:rsidRPr="004E0938">
              <w:rPr>
                <w:rFonts w:ascii="Consolas" w:hAnsi="Consolas"/>
                <w:b/>
              </w:rPr>
              <w:t>if</w:t>
            </w:r>
            <w:r w:rsidRPr="004E0938">
              <w:rPr>
                <w:rFonts w:ascii="Consolas" w:hAnsi="Consolas"/>
              </w:rPr>
              <w:t xml:space="preserve"> premier &lt; dernier :</w:t>
            </w:r>
          </w:p>
          <w:p w14:paraId="0443A6A4" w14:textId="77777777" w:rsidR="004E0938" w:rsidRPr="004E0938" w:rsidRDefault="004E0938" w:rsidP="004E0938">
            <w:pPr>
              <w:rPr>
                <w:rFonts w:ascii="Consolas" w:hAnsi="Consolas"/>
              </w:rPr>
            </w:pPr>
            <w:r w:rsidRPr="004E0938">
              <w:rPr>
                <w:rFonts w:ascii="Consolas" w:hAnsi="Consolas"/>
              </w:rPr>
              <w:t xml:space="preserve">      pivot = </w:t>
            </w:r>
            <w:proofErr w:type="spellStart"/>
            <w:proofErr w:type="gramStart"/>
            <w:r w:rsidRPr="004E0938">
              <w:rPr>
                <w:rFonts w:ascii="Consolas" w:hAnsi="Consolas"/>
              </w:rPr>
              <w:t>partitioner</w:t>
            </w:r>
            <w:proofErr w:type="spellEnd"/>
            <w:r w:rsidRPr="004E0938">
              <w:rPr>
                <w:rFonts w:ascii="Consolas" w:hAnsi="Consolas"/>
              </w:rPr>
              <w:t>(</w:t>
            </w:r>
            <w:proofErr w:type="spellStart"/>
            <w:proofErr w:type="gramEnd"/>
            <w:r w:rsidRPr="004E0938">
              <w:rPr>
                <w:rFonts w:ascii="Consolas" w:hAnsi="Consolas"/>
              </w:rPr>
              <w:t>tab,premier,dernier</w:t>
            </w:r>
            <w:proofErr w:type="spellEnd"/>
            <w:r w:rsidRPr="004E0938">
              <w:rPr>
                <w:rFonts w:ascii="Consolas" w:hAnsi="Consolas"/>
              </w:rPr>
              <w:t>)</w:t>
            </w:r>
          </w:p>
          <w:p w14:paraId="325C9CC6" w14:textId="44CB2410" w:rsidR="004E0938" w:rsidRPr="004E0938" w:rsidRDefault="004E0938" w:rsidP="004E0938">
            <w:pPr>
              <w:rPr>
                <w:rFonts w:ascii="Consolas" w:hAnsi="Consolas"/>
              </w:rPr>
            </w:pPr>
            <w:r w:rsidRPr="004E0938">
              <w:rPr>
                <w:rFonts w:ascii="Consolas" w:hAnsi="Consolas"/>
              </w:rPr>
              <w:t xml:space="preserve">      </w:t>
            </w:r>
            <w:proofErr w:type="spellStart"/>
            <w:proofErr w:type="gramStart"/>
            <w:r w:rsidRPr="004E0938">
              <w:rPr>
                <w:rFonts w:ascii="Consolas" w:hAnsi="Consolas"/>
              </w:rPr>
              <w:t>triRapide</w:t>
            </w:r>
            <w:r w:rsidR="00641F28">
              <w:rPr>
                <w:rFonts w:ascii="Consolas" w:hAnsi="Consolas"/>
              </w:rPr>
              <w:t>Tableau</w:t>
            </w:r>
            <w:proofErr w:type="spellEnd"/>
            <w:r w:rsidRPr="004E0938">
              <w:rPr>
                <w:rFonts w:ascii="Consolas" w:hAnsi="Consolas"/>
              </w:rPr>
              <w:t>(</w:t>
            </w:r>
            <w:proofErr w:type="gramEnd"/>
            <w:r w:rsidRPr="004E0938">
              <w:rPr>
                <w:rFonts w:ascii="Consolas" w:hAnsi="Consolas"/>
              </w:rPr>
              <w:t>tab,premier,pivot-1)</w:t>
            </w:r>
          </w:p>
          <w:p w14:paraId="25F71E70" w14:textId="1624A439" w:rsidR="004E0938" w:rsidRPr="004E0938" w:rsidRDefault="004E0938" w:rsidP="004E0938">
            <w:pPr>
              <w:rPr>
                <w:rFonts w:ascii="Consolas" w:hAnsi="Consolas"/>
              </w:rPr>
            </w:pPr>
            <w:r w:rsidRPr="004E0938">
              <w:rPr>
                <w:rFonts w:ascii="Consolas" w:hAnsi="Consolas"/>
              </w:rPr>
              <w:t xml:space="preserve">      </w:t>
            </w:r>
            <w:proofErr w:type="spellStart"/>
            <w:proofErr w:type="gramStart"/>
            <w:r w:rsidRPr="004E0938">
              <w:rPr>
                <w:rFonts w:ascii="Consolas" w:hAnsi="Consolas"/>
              </w:rPr>
              <w:t>triRapide</w:t>
            </w:r>
            <w:r w:rsidR="00641F28">
              <w:rPr>
                <w:rFonts w:ascii="Consolas" w:hAnsi="Consolas"/>
              </w:rPr>
              <w:t>Tableau</w:t>
            </w:r>
            <w:proofErr w:type="spellEnd"/>
            <w:r w:rsidRPr="004E0938">
              <w:rPr>
                <w:rFonts w:ascii="Consolas" w:hAnsi="Consolas"/>
              </w:rPr>
              <w:t>(</w:t>
            </w:r>
            <w:proofErr w:type="gramEnd"/>
            <w:r w:rsidRPr="004E0938">
              <w:rPr>
                <w:rFonts w:ascii="Consolas" w:hAnsi="Consolas"/>
              </w:rPr>
              <w:t>tab,pivot+1,dernier)</w:t>
            </w:r>
          </w:p>
          <w:p w14:paraId="1457859B" w14:textId="77777777" w:rsidR="004E0938" w:rsidRPr="004E0938" w:rsidRDefault="004E0938" w:rsidP="004E0938">
            <w:pPr>
              <w:rPr>
                <w:rFonts w:ascii="Consolas" w:hAnsi="Consolas"/>
              </w:rPr>
            </w:pPr>
          </w:p>
          <w:p w14:paraId="7CAD59C1" w14:textId="77777777" w:rsidR="004E0938" w:rsidRPr="004E0938" w:rsidRDefault="004E0938" w:rsidP="004E0938">
            <w:pPr>
              <w:rPr>
                <w:rFonts w:ascii="Consolas" w:hAnsi="Consolas"/>
              </w:rPr>
            </w:pPr>
            <w:proofErr w:type="spellStart"/>
            <w:r w:rsidRPr="004E0938">
              <w:rPr>
                <w:rFonts w:ascii="Consolas" w:hAnsi="Consolas"/>
                <w:b/>
              </w:rPr>
              <w:t>def</w:t>
            </w:r>
            <w:proofErr w:type="spellEnd"/>
            <w:r w:rsidRPr="004E0938">
              <w:rPr>
                <w:rFonts w:ascii="Consolas" w:hAnsi="Consolas"/>
              </w:rPr>
              <w:t xml:space="preserve"> </w:t>
            </w:r>
            <w:proofErr w:type="spellStart"/>
            <w:r w:rsidRPr="004E0938">
              <w:rPr>
                <w:rFonts w:ascii="Consolas" w:hAnsi="Consolas"/>
              </w:rPr>
              <w:t>partitioner</w:t>
            </w:r>
            <w:proofErr w:type="spellEnd"/>
            <w:r w:rsidRPr="004E0938">
              <w:rPr>
                <w:rFonts w:ascii="Consolas" w:hAnsi="Consolas"/>
              </w:rPr>
              <w:t xml:space="preserve"> (tab, premier, dernier) :</w:t>
            </w:r>
          </w:p>
          <w:p w14:paraId="21594823" w14:textId="16BCCF6A" w:rsidR="004E0938" w:rsidRPr="00641F28" w:rsidRDefault="004E0938" w:rsidP="004E0938">
            <w:pPr>
              <w:rPr>
                <w:rFonts w:ascii="Consolas" w:hAnsi="Consolas"/>
              </w:rPr>
            </w:pPr>
            <w:r w:rsidRPr="004E0938">
              <w:rPr>
                <w:rFonts w:ascii="Consolas" w:hAnsi="Consolas"/>
              </w:rPr>
              <w:t xml:space="preserve">   </w:t>
            </w:r>
            <w:r w:rsidRPr="00641F28">
              <w:rPr>
                <w:rFonts w:ascii="Consolas" w:hAnsi="Consolas"/>
              </w:rPr>
              <w:t>j = premier</w:t>
            </w:r>
            <w:r w:rsidR="00641F28" w:rsidRPr="00641F28">
              <w:rPr>
                <w:rFonts w:ascii="Consolas" w:hAnsi="Consolas"/>
              </w:rPr>
              <w:t xml:space="preserve">        # décalage/compteur du premier élément inférieur au pivot</w:t>
            </w:r>
          </w:p>
          <w:p w14:paraId="7931267A" w14:textId="77777777" w:rsidR="004E0938" w:rsidRPr="004E0938" w:rsidRDefault="004E0938" w:rsidP="004E0938">
            <w:pPr>
              <w:rPr>
                <w:rFonts w:ascii="Consolas" w:hAnsi="Consolas"/>
                <w:lang w:val="en-US"/>
              </w:rPr>
            </w:pPr>
            <w:r w:rsidRPr="00641F28">
              <w:rPr>
                <w:rFonts w:ascii="Consolas" w:hAnsi="Consolas"/>
              </w:rPr>
              <w:t xml:space="preserve">   </w:t>
            </w:r>
            <w:r w:rsidRPr="004E0938">
              <w:rPr>
                <w:rFonts w:ascii="Consolas" w:hAnsi="Consolas"/>
                <w:b/>
                <w:lang w:val="en-US"/>
              </w:rPr>
              <w:t>for</w:t>
            </w:r>
            <w:r w:rsidRPr="004E0938">
              <w:rPr>
                <w:rFonts w:ascii="Consolas" w:hAnsi="Consolas"/>
                <w:lang w:val="en-US"/>
              </w:rPr>
              <w:t xml:space="preserve"> </w:t>
            </w:r>
            <w:proofErr w:type="spellStart"/>
            <w:r w:rsidRPr="004E0938">
              <w:rPr>
                <w:rFonts w:ascii="Consolas" w:hAnsi="Consolas"/>
                <w:lang w:val="en-US"/>
              </w:rPr>
              <w:t>i</w:t>
            </w:r>
            <w:proofErr w:type="spellEnd"/>
            <w:r w:rsidRPr="004E0938">
              <w:rPr>
                <w:rFonts w:ascii="Consolas" w:hAnsi="Consolas"/>
                <w:lang w:val="en-US"/>
              </w:rPr>
              <w:t xml:space="preserve"> </w:t>
            </w:r>
            <w:r w:rsidRPr="004E0938">
              <w:rPr>
                <w:rFonts w:ascii="Consolas" w:hAnsi="Consolas"/>
                <w:b/>
                <w:lang w:val="en-US"/>
              </w:rPr>
              <w:t>in</w:t>
            </w:r>
            <w:r w:rsidRPr="004E0938">
              <w:rPr>
                <w:rFonts w:ascii="Consolas" w:hAnsi="Consolas"/>
                <w:lang w:val="en-US"/>
              </w:rPr>
              <w:t xml:space="preserve"> range(</w:t>
            </w:r>
            <w:proofErr w:type="spellStart"/>
            <w:r w:rsidRPr="004E0938">
              <w:rPr>
                <w:rFonts w:ascii="Consolas" w:hAnsi="Consolas"/>
                <w:lang w:val="en-US"/>
              </w:rPr>
              <w:t>premier,dernier</w:t>
            </w:r>
            <w:proofErr w:type="spellEnd"/>
            <w:r w:rsidRPr="004E0938">
              <w:rPr>
                <w:rFonts w:ascii="Consolas" w:hAnsi="Consolas"/>
                <w:lang w:val="en-US"/>
              </w:rPr>
              <w:t>) :</w:t>
            </w:r>
          </w:p>
          <w:p w14:paraId="6D9E0643" w14:textId="77777777" w:rsidR="004E0938" w:rsidRPr="004E0938" w:rsidRDefault="004E0938" w:rsidP="004E0938">
            <w:pPr>
              <w:rPr>
                <w:rFonts w:ascii="Consolas" w:hAnsi="Consolas"/>
                <w:lang w:val="en-US"/>
              </w:rPr>
            </w:pPr>
            <w:r w:rsidRPr="004E0938">
              <w:rPr>
                <w:rFonts w:ascii="Consolas" w:hAnsi="Consolas"/>
                <w:lang w:val="en-US"/>
              </w:rPr>
              <w:t xml:space="preserve">      </w:t>
            </w:r>
            <w:r w:rsidRPr="004E0938">
              <w:rPr>
                <w:rFonts w:ascii="Consolas" w:hAnsi="Consolas"/>
                <w:b/>
                <w:lang w:val="en-US"/>
              </w:rPr>
              <w:t>if</w:t>
            </w:r>
            <w:r w:rsidRPr="004E0938">
              <w:rPr>
                <w:rFonts w:ascii="Consolas" w:hAnsi="Consolas"/>
                <w:lang w:val="en-US"/>
              </w:rPr>
              <w:t xml:space="preserve"> tab[</w:t>
            </w:r>
            <w:proofErr w:type="spellStart"/>
            <w:r w:rsidRPr="004E0938">
              <w:rPr>
                <w:rFonts w:ascii="Consolas" w:hAnsi="Consolas"/>
                <w:lang w:val="en-US"/>
              </w:rPr>
              <w:t>i</w:t>
            </w:r>
            <w:proofErr w:type="spellEnd"/>
            <w:r w:rsidRPr="004E0938">
              <w:rPr>
                <w:rFonts w:ascii="Consolas" w:hAnsi="Consolas"/>
                <w:lang w:val="en-US"/>
              </w:rPr>
              <w:t>] &lt;= tab[dernier] :</w:t>
            </w:r>
          </w:p>
          <w:p w14:paraId="652E13DE" w14:textId="3B182EE2" w:rsidR="004E0938" w:rsidRPr="004E0938" w:rsidRDefault="004E0938" w:rsidP="004E0938">
            <w:pPr>
              <w:rPr>
                <w:rFonts w:ascii="Consolas" w:hAnsi="Consolas"/>
              </w:rPr>
            </w:pPr>
            <w:r w:rsidRPr="004E0938">
              <w:rPr>
                <w:rFonts w:ascii="Consolas" w:hAnsi="Consolas"/>
                <w:lang w:val="en-US"/>
              </w:rPr>
              <w:t xml:space="preserve">         tab[</w:t>
            </w:r>
            <w:proofErr w:type="spellStart"/>
            <w:r w:rsidRPr="004E0938">
              <w:rPr>
                <w:rFonts w:ascii="Consolas" w:hAnsi="Consolas"/>
                <w:lang w:val="en-US"/>
              </w:rPr>
              <w:t>i</w:t>
            </w:r>
            <w:proofErr w:type="spellEnd"/>
            <w:r w:rsidRPr="004E0938">
              <w:rPr>
                <w:rFonts w:ascii="Consolas" w:hAnsi="Consolas"/>
                <w:lang w:val="en-US"/>
              </w:rPr>
              <w:t>]</w:t>
            </w:r>
            <w:r w:rsidR="00641F28">
              <w:rPr>
                <w:rFonts w:ascii="Consolas" w:hAnsi="Consolas"/>
                <w:lang w:val="en-US"/>
              </w:rPr>
              <w:t>,</w:t>
            </w:r>
            <w:r w:rsidR="00641F28" w:rsidRPr="00641F28">
              <w:rPr>
                <w:rFonts w:ascii="Consolas" w:hAnsi="Consolas"/>
                <w:lang w:val="en-US"/>
              </w:rPr>
              <w:t>tab[j]</w:t>
            </w:r>
            <w:r w:rsidR="00641F28" w:rsidRPr="00641F28">
              <w:rPr>
                <w:rFonts w:ascii="Consolas" w:hAnsi="Consolas"/>
                <w:lang w:val="en-US"/>
              </w:rPr>
              <w:t xml:space="preserve"> = </w:t>
            </w:r>
            <w:r w:rsidR="00641F28" w:rsidRPr="004E0938">
              <w:rPr>
                <w:rFonts w:ascii="Consolas" w:hAnsi="Consolas"/>
                <w:lang w:val="en-US"/>
              </w:rPr>
              <w:t>tab[</w:t>
            </w:r>
            <w:r w:rsidR="00641F28">
              <w:rPr>
                <w:rFonts w:ascii="Consolas" w:hAnsi="Consolas"/>
                <w:lang w:val="en-US"/>
              </w:rPr>
              <w:t>j</w:t>
            </w:r>
            <w:r w:rsidR="00641F28" w:rsidRPr="004E0938">
              <w:rPr>
                <w:rFonts w:ascii="Consolas" w:hAnsi="Consolas"/>
                <w:lang w:val="en-US"/>
              </w:rPr>
              <w:t>]</w:t>
            </w:r>
            <w:r w:rsidR="00641F28">
              <w:rPr>
                <w:rFonts w:ascii="Consolas" w:hAnsi="Consolas"/>
                <w:lang w:val="en-US"/>
              </w:rPr>
              <w:t>,</w:t>
            </w:r>
            <w:r w:rsidR="00641F28" w:rsidRPr="00641F28">
              <w:rPr>
                <w:rFonts w:ascii="Consolas" w:hAnsi="Consolas"/>
                <w:lang w:val="en-US"/>
              </w:rPr>
              <w:t>tab[</w:t>
            </w:r>
            <w:proofErr w:type="spellStart"/>
            <w:r w:rsidR="00641F28">
              <w:rPr>
                <w:rFonts w:ascii="Consolas" w:hAnsi="Consolas"/>
                <w:lang w:val="en-US"/>
              </w:rPr>
              <w:t>i</w:t>
            </w:r>
            <w:proofErr w:type="spellEnd"/>
            <w:r w:rsidR="00641F28" w:rsidRPr="00641F28">
              <w:rPr>
                <w:rFonts w:ascii="Consolas" w:hAnsi="Consolas"/>
                <w:lang w:val="en-US"/>
              </w:rPr>
              <w:t>]</w:t>
            </w:r>
          </w:p>
          <w:p w14:paraId="33BD1752" w14:textId="77777777" w:rsidR="004E0938" w:rsidRPr="004E0938" w:rsidRDefault="004E0938" w:rsidP="004E0938">
            <w:pPr>
              <w:rPr>
                <w:rFonts w:ascii="Consolas" w:hAnsi="Consolas"/>
              </w:rPr>
            </w:pPr>
            <w:r w:rsidRPr="004E0938">
              <w:rPr>
                <w:rFonts w:ascii="Consolas" w:hAnsi="Consolas"/>
              </w:rPr>
              <w:t xml:space="preserve">         j = j + 1</w:t>
            </w:r>
          </w:p>
          <w:p w14:paraId="78218F5F" w14:textId="1E81DCC4" w:rsidR="004E0938" w:rsidRPr="004B701B" w:rsidRDefault="004E0938" w:rsidP="004E0938">
            <w:pPr>
              <w:rPr>
                <w:rFonts w:ascii="Consolas" w:hAnsi="Consolas"/>
                <w:lang w:val="en-US"/>
              </w:rPr>
            </w:pPr>
            <w:r w:rsidRPr="004E0938">
              <w:rPr>
                <w:rFonts w:ascii="Consolas" w:hAnsi="Consolas"/>
              </w:rPr>
              <w:t xml:space="preserve">   </w:t>
            </w:r>
            <w:proofErr w:type="gramStart"/>
            <w:r w:rsidRPr="004E0938">
              <w:rPr>
                <w:rFonts w:ascii="Consolas" w:hAnsi="Consolas"/>
              </w:rPr>
              <w:t>tab[</w:t>
            </w:r>
            <w:proofErr w:type="gramEnd"/>
            <w:r w:rsidRPr="004E0938">
              <w:rPr>
                <w:rFonts w:ascii="Consolas" w:hAnsi="Consolas"/>
              </w:rPr>
              <w:t>dernier]</w:t>
            </w:r>
            <w:r w:rsidR="00641F28">
              <w:rPr>
                <w:rFonts w:ascii="Consolas" w:hAnsi="Consolas"/>
              </w:rPr>
              <w:t>,</w:t>
            </w:r>
            <w:r w:rsidR="00641F28" w:rsidRPr="004E0938">
              <w:rPr>
                <w:rFonts w:ascii="Consolas" w:hAnsi="Consolas"/>
              </w:rPr>
              <w:t>tab[j]</w:t>
            </w:r>
            <w:r w:rsidR="00641F28">
              <w:rPr>
                <w:rFonts w:ascii="Consolas" w:hAnsi="Consolas"/>
              </w:rPr>
              <w:t xml:space="preserve"> = </w:t>
            </w:r>
            <w:r w:rsidR="00641F28" w:rsidRPr="004E0938">
              <w:rPr>
                <w:rFonts w:ascii="Consolas" w:hAnsi="Consolas"/>
              </w:rPr>
              <w:t>tab[j]</w:t>
            </w:r>
            <w:r w:rsidR="00641F28">
              <w:rPr>
                <w:rFonts w:ascii="Consolas" w:hAnsi="Consolas"/>
              </w:rPr>
              <w:t>,</w:t>
            </w:r>
            <w:r w:rsidR="00641F28" w:rsidRPr="004E0938">
              <w:rPr>
                <w:rFonts w:ascii="Consolas" w:hAnsi="Consolas"/>
              </w:rPr>
              <w:t>tab[dernier]</w:t>
            </w:r>
          </w:p>
          <w:p w14:paraId="38553DA8" w14:textId="3A862E71" w:rsidR="004E0938" w:rsidRPr="004B701B" w:rsidRDefault="004E0938" w:rsidP="004E0938">
            <w:pPr>
              <w:rPr>
                <w:lang w:val="en-US"/>
              </w:rPr>
            </w:pPr>
            <w:r w:rsidRPr="004B701B">
              <w:rPr>
                <w:rFonts w:ascii="Consolas" w:hAnsi="Consolas"/>
                <w:lang w:val="en-US"/>
              </w:rPr>
              <w:t xml:space="preserve">   </w:t>
            </w:r>
            <w:r w:rsidRPr="004B701B">
              <w:rPr>
                <w:rFonts w:ascii="Consolas" w:hAnsi="Consolas"/>
                <w:b/>
                <w:lang w:val="en-US"/>
              </w:rPr>
              <w:t>return</w:t>
            </w:r>
            <w:r w:rsidRPr="004B701B">
              <w:rPr>
                <w:rFonts w:ascii="Consolas" w:hAnsi="Consolas"/>
                <w:lang w:val="en-US"/>
              </w:rPr>
              <w:t xml:space="preserve"> j</w:t>
            </w:r>
            <w:r w:rsidRPr="004B701B">
              <w:rPr>
                <w:lang w:val="en-US"/>
              </w:rPr>
              <w:t xml:space="preserve">   </w:t>
            </w:r>
          </w:p>
        </w:tc>
      </w:tr>
    </w:tbl>
    <w:p w14:paraId="757F524E" w14:textId="0BC916F6" w:rsidR="008E0F28" w:rsidRDefault="004E0938" w:rsidP="004B701B">
      <w:pPr>
        <w:pStyle w:val="Titre2"/>
        <w:numPr>
          <w:ilvl w:val="0"/>
          <w:numId w:val="0"/>
        </w:numPr>
        <w:ind w:left="624" w:hanging="624"/>
      </w:pPr>
      <w:r>
        <w:t>Tri par fusion interne</w:t>
      </w:r>
    </w:p>
    <w:p w14:paraId="73EC0B84" w14:textId="4BA275E3" w:rsidR="008E0F28" w:rsidRDefault="008E0F28" w:rsidP="004D4C45">
      <w:pPr>
        <w:pStyle w:val="Question"/>
        <w:numPr>
          <w:ilvl w:val="0"/>
          <w:numId w:val="33"/>
        </w:numPr>
      </w:pPr>
      <w:r>
        <w:t xml:space="preserve">Ecrire </w:t>
      </w:r>
      <w:r w:rsidR="004E0938">
        <w:t xml:space="preserve">en </w:t>
      </w:r>
      <w:r w:rsidR="004D4C45">
        <w:t>Python</w:t>
      </w:r>
      <w:r w:rsidR="004E0938">
        <w:t xml:space="preserve"> </w:t>
      </w:r>
      <w:r>
        <w:t xml:space="preserve">une version </w:t>
      </w:r>
      <w:r w:rsidRPr="004D4C45">
        <w:rPr>
          <w:b/>
        </w:rPr>
        <w:t>récursive</w:t>
      </w:r>
      <w:r>
        <w:t xml:space="preserve"> de l’algorithme du tri par fusion d’un tableau de réels.</w:t>
      </w:r>
    </w:p>
    <w:tbl>
      <w:tblPr>
        <w:tblStyle w:val="Grilledutableau"/>
        <w:tblW w:w="0" w:type="auto"/>
        <w:tblLook w:val="04A0" w:firstRow="1" w:lastRow="0" w:firstColumn="1" w:lastColumn="0" w:noHBand="0" w:noVBand="1"/>
      </w:tblPr>
      <w:tblGrid>
        <w:gridCol w:w="10345"/>
      </w:tblGrid>
      <w:tr w:rsidR="004D4C45" w14:paraId="15146F63" w14:textId="77777777" w:rsidTr="004D4C45">
        <w:tc>
          <w:tcPr>
            <w:tcW w:w="10345" w:type="dxa"/>
          </w:tcPr>
          <w:p w14:paraId="542A1983" w14:textId="508DC0B5" w:rsidR="004D4C45" w:rsidRPr="004D4C45" w:rsidRDefault="004D4C45" w:rsidP="004D4C45">
            <w:pPr>
              <w:pStyle w:val="Question"/>
              <w:spacing w:before="0"/>
              <w:rPr>
                <w:rFonts w:ascii="Consolas" w:hAnsi="Consolas"/>
              </w:rPr>
            </w:pPr>
            <w:proofErr w:type="spellStart"/>
            <w:r w:rsidRPr="004D4C45">
              <w:rPr>
                <w:rFonts w:ascii="Consolas" w:hAnsi="Consolas"/>
                <w:b/>
              </w:rPr>
              <w:t>def</w:t>
            </w:r>
            <w:proofErr w:type="spellEnd"/>
            <w:r w:rsidRPr="004D4C45">
              <w:rPr>
                <w:rFonts w:ascii="Consolas" w:hAnsi="Consolas"/>
              </w:rPr>
              <w:t xml:space="preserve"> </w:t>
            </w:r>
            <w:proofErr w:type="gramStart"/>
            <w:r w:rsidRPr="004D4C45">
              <w:rPr>
                <w:rFonts w:ascii="Consolas" w:hAnsi="Consolas"/>
              </w:rPr>
              <w:t>fusion(</w:t>
            </w:r>
            <w:proofErr w:type="gramEnd"/>
            <w:r w:rsidRPr="004D4C45">
              <w:rPr>
                <w:rFonts w:ascii="Consolas" w:hAnsi="Consolas"/>
              </w:rPr>
              <w:t>gauche, droite):</w:t>
            </w:r>
          </w:p>
          <w:p w14:paraId="3A6C41B0" w14:textId="5C400994"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sidRPr="004D4C45">
              <w:rPr>
                <w:rFonts w:ascii="Consolas" w:hAnsi="Consolas"/>
              </w:rPr>
              <w:t>igauche</w:t>
            </w:r>
            <w:proofErr w:type="spellEnd"/>
            <w:r w:rsidRPr="004D4C45">
              <w:rPr>
                <w:rFonts w:ascii="Consolas" w:hAnsi="Consolas"/>
              </w:rPr>
              <w:t xml:space="preserve">, </w:t>
            </w:r>
            <w:proofErr w:type="spellStart"/>
            <w:r w:rsidRPr="004D4C45">
              <w:rPr>
                <w:rFonts w:ascii="Consolas" w:hAnsi="Consolas"/>
              </w:rPr>
              <w:t>idroite</w:t>
            </w:r>
            <w:proofErr w:type="spellEnd"/>
            <w:r w:rsidRPr="004D4C45">
              <w:rPr>
                <w:rFonts w:ascii="Consolas" w:hAnsi="Consolas"/>
              </w:rPr>
              <w:t xml:space="preserve"> = 0,0</w:t>
            </w:r>
          </w:p>
          <w:p w14:paraId="6620C491" w14:textId="77777777" w:rsidR="004D4C45" w:rsidRPr="00641F28" w:rsidRDefault="004D4C45" w:rsidP="004D4C45">
            <w:pPr>
              <w:pStyle w:val="Question"/>
              <w:spacing w:before="0"/>
              <w:rPr>
                <w:rFonts w:ascii="Consolas" w:hAnsi="Consolas"/>
              </w:rPr>
            </w:pPr>
            <w:r w:rsidRPr="004D4C45">
              <w:rPr>
                <w:rFonts w:ascii="Consolas" w:hAnsi="Consolas"/>
              </w:rPr>
              <w:t xml:space="preserve">    </w:t>
            </w:r>
            <w:proofErr w:type="spellStart"/>
            <w:r w:rsidRPr="00641F28">
              <w:rPr>
                <w:rFonts w:ascii="Consolas" w:hAnsi="Consolas"/>
              </w:rPr>
              <w:t>result</w:t>
            </w:r>
            <w:proofErr w:type="spellEnd"/>
            <w:r w:rsidRPr="00641F28">
              <w:rPr>
                <w:rFonts w:ascii="Consolas" w:hAnsi="Consolas"/>
              </w:rPr>
              <w:t xml:space="preserve"> = []</w:t>
            </w:r>
          </w:p>
          <w:p w14:paraId="1221E165" w14:textId="0D4FBCBF"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sidRPr="004D4C45">
              <w:rPr>
                <w:rFonts w:ascii="Consolas" w:hAnsi="Consolas"/>
                <w:b/>
              </w:rPr>
              <w:t>while</w:t>
            </w:r>
            <w:proofErr w:type="spellEnd"/>
            <w:r w:rsidRPr="004D4C45">
              <w:rPr>
                <w:rFonts w:ascii="Consolas" w:hAnsi="Consolas"/>
              </w:rPr>
              <w:t xml:space="preserve"> </w:t>
            </w:r>
            <w:proofErr w:type="spellStart"/>
            <w:r w:rsidRPr="004D4C45">
              <w:rPr>
                <w:rFonts w:ascii="Consolas" w:hAnsi="Consolas"/>
              </w:rPr>
              <w:t>igauche</w:t>
            </w:r>
            <w:proofErr w:type="spellEnd"/>
            <w:r w:rsidRPr="004D4C45">
              <w:rPr>
                <w:rFonts w:ascii="Consolas" w:hAnsi="Consolas"/>
              </w:rPr>
              <w:t xml:space="preserve"> &lt; </w:t>
            </w:r>
            <w:proofErr w:type="spellStart"/>
            <w:proofErr w:type="gramStart"/>
            <w:r w:rsidRPr="004D4C45">
              <w:rPr>
                <w:rFonts w:ascii="Consolas" w:hAnsi="Consolas"/>
              </w:rPr>
              <w:t>len</w:t>
            </w:r>
            <w:proofErr w:type="spellEnd"/>
            <w:r w:rsidRPr="004D4C45">
              <w:rPr>
                <w:rFonts w:ascii="Consolas" w:hAnsi="Consolas"/>
              </w:rPr>
              <w:t>(</w:t>
            </w:r>
            <w:proofErr w:type="gramEnd"/>
            <w:r w:rsidRPr="004D4C45">
              <w:rPr>
                <w:rFonts w:ascii="Consolas" w:hAnsi="Consolas"/>
              </w:rPr>
              <w:t xml:space="preserve">gauche) </w:t>
            </w:r>
            <w:r w:rsidRPr="004D4C45">
              <w:rPr>
                <w:rFonts w:ascii="Consolas" w:hAnsi="Consolas"/>
                <w:b/>
              </w:rPr>
              <w:t>and</w:t>
            </w:r>
            <w:r w:rsidRPr="004D4C45">
              <w:rPr>
                <w:rFonts w:ascii="Consolas" w:hAnsi="Consolas"/>
              </w:rPr>
              <w:t xml:space="preserve"> </w:t>
            </w:r>
            <w:proofErr w:type="spellStart"/>
            <w:r w:rsidRPr="004D4C45">
              <w:rPr>
                <w:rFonts w:ascii="Consolas" w:hAnsi="Consolas"/>
              </w:rPr>
              <w:t>idroite</w:t>
            </w:r>
            <w:proofErr w:type="spellEnd"/>
            <w:r w:rsidRPr="004D4C45">
              <w:rPr>
                <w:rFonts w:ascii="Consolas" w:hAnsi="Consolas"/>
              </w:rPr>
              <w:t xml:space="preserve"> &lt; </w:t>
            </w:r>
            <w:proofErr w:type="spellStart"/>
            <w:r w:rsidRPr="004D4C45">
              <w:rPr>
                <w:rFonts w:ascii="Consolas" w:hAnsi="Consolas"/>
              </w:rPr>
              <w:t>len</w:t>
            </w:r>
            <w:proofErr w:type="spellEnd"/>
            <w:r w:rsidRPr="004D4C45">
              <w:rPr>
                <w:rFonts w:ascii="Consolas" w:hAnsi="Consolas"/>
              </w:rPr>
              <w:t>(droite):</w:t>
            </w:r>
          </w:p>
          <w:p w14:paraId="38D096B1" w14:textId="594C8223" w:rsidR="004D4C45" w:rsidRPr="004D4C45" w:rsidRDefault="004D4C45" w:rsidP="004D4C45">
            <w:pPr>
              <w:pStyle w:val="Question"/>
              <w:spacing w:before="0"/>
              <w:rPr>
                <w:rFonts w:ascii="Consolas" w:hAnsi="Consolas"/>
              </w:rPr>
            </w:pPr>
            <w:r w:rsidRPr="004D4C45">
              <w:rPr>
                <w:rFonts w:ascii="Consolas" w:hAnsi="Consolas"/>
              </w:rPr>
              <w:t xml:space="preserve">        </w:t>
            </w:r>
            <w:r w:rsidRPr="004D4C45">
              <w:rPr>
                <w:rFonts w:ascii="Consolas" w:hAnsi="Consolas"/>
                <w:b/>
              </w:rPr>
              <w:t>if</w:t>
            </w:r>
            <w:r w:rsidRPr="004D4C45">
              <w:rPr>
                <w:rFonts w:ascii="Consolas" w:hAnsi="Consolas"/>
              </w:rPr>
              <w:t xml:space="preserve"> </w:t>
            </w:r>
            <w:proofErr w:type="gramStart"/>
            <w:r w:rsidRPr="004D4C45">
              <w:rPr>
                <w:rFonts w:ascii="Consolas" w:hAnsi="Consolas"/>
              </w:rPr>
              <w:t>gauche[</w:t>
            </w:r>
            <w:proofErr w:type="spellStart"/>
            <w:proofErr w:type="gramEnd"/>
            <w:r w:rsidRPr="004D4C45">
              <w:rPr>
                <w:rFonts w:ascii="Consolas" w:hAnsi="Consolas"/>
              </w:rPr>
              <w:t>igauche</w:t>
            </w:r>
            <w:proofErr w:type="spellEnd"/>
            <w:r w:rsidRPr="004D4C45">
              <w:rPr>
                <w:rFonts w:ascii="Consolas" w:hAnsi="Consolas"/>
              </w:rPr>
              <w:t>] &lt; droite[</w:t>
            </w:r>
            <w:proofErr w:type="spellStart"/>
            <w:r>
              <w:rPr>
                <w:rFonts w:ascii="Consolas" w:hAnsi="Consolas"/>
              </w:rPr>
              <w:t>idroite</w:t>
            </w:r>
            <w:proofErr w:type="spellEnd"/>
            <w:r w:rsidRPr="004D4C45">
              <w:rPr>
                <w:rFonts w:ascii="Consolas" w:hAnsi="Consolas"/>
              </w:rPr>
              <w:t>]:</w:t>
            </w:r>
          </w:p>
          <w:p w14:paraId="3531C437" w14:textId="3D2E2724"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proofErr w:type="gramStart"/>
            <w:r w:rsidRPr="004D4C45">
              <w:rPr>
                <w:rFonts w:ascii="Consolas" w:hAnsi="Consolas"/>
              </w:rPr>
              <w:t>result.append</w:t>
            </w:r>
            <w:proofErr w:type="spellEnd"/>
            <w:r w:rsidRPr="004D4C45">
              <w:rPr>
                <w:rFonts w:ascii="Consolas" w:hAnsi="Consolas"/>
              </w:rPr>
              <w:t>(</w:t>
            </w:r>
            <w:proofErr w:type="gramEnd"/>
            <w:r w:rsidRPr="004D4C45">
              <w:rPr>
                <w:rFonts w:ascii="Consolas" w:hAnsi="Consolas"/>
              </w:rPr>
              <w:t>gauche[</w:t>
            </w:r>
            <w:proofErr w:type="spellStart"/>
            <w:r w:rsidRPr="004D4C45">
              <w:rPr>
                <w:rFonts w:ascii="Consolas" w:hAnsi="Consolas"/>
              </w:rPr>
              <w:t>igauche</w:t>
            </w:r>
            <w:proofErr w:type="spellEnd"/>
            <w:r w:rsidRPr="004D4C45">
              <w:rPr>
                <w:rFonts w:ascii="Consolas" w:hAnsi="Consolas"/>
              </w:rPr>
              <w:t>])</w:t>
            </w:r>
          </w:p>
          <w:p w14:paraId="5141497F" w14:textId="29995A98"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sidRPr="004D4C45">
              <w:rPr>
                <w:rFonts w:ascii="Consolas" w:hAnsi="Consolas"/>
              </w:rPr>
              <w:t>igauche</w:t>
            </w:r>
            <w:proofErr w:type="spellEnd"/>
            <w:r w:rsidRPr="004D4C45">
              <w:rPr>
                <w:rFonts w:ascii="Consolas" w:hAnsi="Consolas"/>
              </w:rPr>
              <w:t xml:space="preserve"> += 1</w:t>
            </w:r>
          </w:p>
          <w:p w14:paraId="50AD6CF8" w14:textId="77777777" w:rsidR="004D4C45" w:rsidRPr="00641F28" w:rsidRDefault="004D4C45" w:rsidP="004D4C45">
            <w:pPr>
              <w:pStyle w:val="Question"/>
              <w:spacing w:before="0"/>
              <w:rPr>
                <w:rFonts w:ascii="Consolas" w:hAnsi="Consolas"/>
              </w:rPr>
            </w:pPr>
            <w:r w:rsidRPr="004D4C45">
              <w:rPr>
                <w:rFonts w:ascii="Consolas" w:hAnsi="Consolas"/>
              </w:rPr>
              <w:t xml:space="preserve">        </w:t>
            </w:r>
            <w:proofErr w:type="spellStart"/>
            <w:r w:rsidRPr="00641F28">
              <w:rPr>
                <w:rFonts w:ascii="Consolas" w:hAnsi="Consolas"/>
                <w:b/>
              </w:rPr>
              <w:t>else</w:t>
            </w:r>
            <w:proofErr w:type="spellEnd"/>
            <w:r w:rsidRPr="00641F28">
              <w:rPr>
                <w:rFonts w:ascii="Consolas" w:hAnsi="Consolas"/>
              </w:rPr>
              <w:t>:</w:t>
            </w:r>
          </w:p>
          <w:p w14:paraId="283A4C26" w14:textId="0CE83BDB"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proofErr w:type="gramStart"/>
            <w:r w:rsidRPr="004D4C45">
              <w:rPr>
                <w:rFonts w:ascii="Consolas" w:hAnsi="Consolas"/>
              </w:rPr>
              <w:t>result.append</w:t>
            </w:r>
            <w:proofErr w:type="spellEnd"/>
            <w:r w:rsidRPr="004D4C45">
              <w:rPr>
                <w:rFonts w:ascii="Consolas" w:hAnsi="Consolas"/>
              </w:rPr>
              <w:t>(</w:t>
            </w:r>
            <w:proofErr w:type="gramEnd"/>
            <w:r w:rsidRPr="004D4C45">
              <w:rPr>
                <w:rFonts w:ascii="Consolas" w:hAnsi="Consolas"/>
              </w:rPr>
              <w:t>droite[</w:t>
            </w:r>
            <w:proofErr w:type="spellStart"/>
            <w:r>
              <w:rPr>
                <w:rFonts w:ascii="Consolas" w:hAnsi="Consolas"/>
              </w:rPr>
              <w:t>idroite</w:t>
            </w:r>
            <w:proofErr w:type="spellEnd"/>
            <w:r w:rsidRPr="004D4C45">
              <w:rPr>
                <w:rFonts w:ascii="Consolas" w:hAnsi="Consolas"/>
              </w:rPr>
              <w:t>])</w:t>
            </w:r>
          </w:p>
          <w:p w14:paraId="5F88106A" w14:textId="6B09095C"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Pr>
                <w:rFonts w:ascii="Consolas" w:hAnsi="Consolas"/>
              </w:rPr>
              <w:t>idroite</w:t>
            </w:r>
            <w:proofErr w:type="spellEnd"/>
            <w:r w:rsidRPr="004D4C45">
              <w:rPr>
                <w:rFonts w:ascii="Consolas" w:hAnsi="Consolas"/>
              </w:rPr>
              <w:t xml:space="preserve"> += 1</w:t>
            </w:r>
          </w:p>
          <w:p w14:paraId="01EA9EB5" w14:textId="77777777" w:rsidR="004D4C45" w:rsidRPr="004D4C45" w:rsidRDefault="004D4C45" w:rsidP="004D4C45">
            <w:pPr>
              <w:pStyle w:val="Question"/>
              <w:spacing w:before="0"/>
              <w:rPr>
                <w:rFonts w:ascii="Consolas" w:hAnsi="Consolas"/>
              </w:rPr>
            </w:pPr>
          </w:p>
          <w:p w14:paraId="20D74452" w14:textId="1C261092"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sidRPr="004D4C45">
              <w:rPr>
                <w:rFonts w:ascii="Consolas" w:hAnsi="Consolas"/>
              </w:rPr>
              <w:t>result</w:t>
            </w:r>
            <w:proofErr w:type="spellEnd"/>
            <w:r w:rsidRPr="004D4C45">
              <w:rPr>
                <w:rFonts w:ascii="Consolas" w:hAnsi="Consolas"/>
              </w:rPr>
              <w:t xml:space="preserve"> += </w:t>
            </w:r>
            <w:proofErr w:type="gramStart"/>
            <w:r w:rsidRPr="004D4C45">
              <w:rPr>
                <w:rFonts w:ascii="Consolas" w:hAnsi="Consolas"/>
              </w:rPr>
              <w:t>gauche[</w:t>
            </w:r>
            <w:proofErr w:type="spellStart"/>
            <w:proofErr w:type="gramEnd"/>
            <w:r w:rsidRPr="004D4C45">
              <w:rPr>
                <w:rFonts w:ascii="Consolas" w:hAnsi="Consolas"/>
              </w:rPr>
              <w:t>igauche</w:t>
            </w:r>
            <w:proofErr w:type="spellEnd"/>
            <w:r w:rsidRPr="004D4C45">
              <w:rPr>
                <w:rFonts w:ascii="Consolas" w:hAnsi="Consolas"/>
              </w:rPr>
              <w:t>:]</w:t>
            </w:r>
          </w:p>
          <w:p w14:paraId="7D64CAF7" w14:textId="1AFCAE17" w:rsidR="004D4C45" w:rsidRPr="004D4C45" w:rsidRDefault="004D4C45" w:rsidP="004D4C45">
            <w:pPr>
              <w:pStyle w:val="Question"/>
              <w:spacing w:before="0"/>
              <w:rPr>
                <w:rFonts w:ascii="Consolas" w:hAnsi="Consolas"/>
              </w:rPr>
            </w:pPr>
            <w:r w:rsidRPr="004D4C45">
              <w:rPr>
                <w:rFonts w:ascii="Consolas" w:hAnsi="Consolas"/>
              </w:rPr>
              <w:t xml:space="preserve">    </w:t>
            </w:r>
            <w:proofErr w:type="spellStart"/>
            <w:r w:rsidRPr="004D4C45">
              <w:rPr>
                <w:rFonts w:ascii="Consolas" w:hAnsi="Consolas"/>
              </w:rPr>
              <w:t>result</w:t>
            </w:r>
            <w:proofErr w:type="spellEnd"/>
            <w:r w:rsidRPr="004D4C45">
              <w:rPr>
                <w:rFonts w:ascii="Consolas" w:hAnsi="Consolas"/>
              </w:rPr>
              <w:t xml:space="preserve"> += </w:t>
            </w:r>
            <w:proofErr w:type="gramStart"/>
            <w:r w:rsidRPr="004D4C45">
              <w:rPr>
                <w:rFonts w:ascii="Consolas" w:hAnsi="Consolas"/>
              </w:rPr>
              <w:t>droite[</w:t>
            </w:r>
            <w:proofErr w:type="spellStart"/>
            <w:proofErr w:type="gramEnd"/>
            <w:r w:rsidRPr="004D4C45">
              <w:rPr>
                <w:rFonts w:ascii="Consolas" w:hAnsi="Consolas"/>
              </w:rPr>
              <w:t>idroite</w:t>
            </w:r>
            <w:proofErr w:type="spellEnd"/>
            <w:r w:rsidRPr="004D4C45">
              <w:rPr>
                <w:rFonts w:ascii="Consolas" w:hAnsi="Consolas"/>
              </w:rPr>
              <w:t>:]</w:t>
            </w:r>
          </w:p>
          <w:p w14:paraId="1ECB5A06" w14:textId="77777777" w:rsidR="004D4C45" w:rsidRPr="004D4C45" w:rsidRDefault="004D4C45" w:rsidP="004D4C45">
            <w:pPr>
              <w:pStyle w:val="Question"/>
              <w:spacing w:before="0"/>
              <w:rPr>
                <w:rFonts w:ascii="Consolas" w:hAnsi="Consolas"/>
                <w:lang w:val="en-US"/>
              </w:rPr>
            </w:pPr>
            <w:r w:rsidRPr="004D4C45">
              <w:rPr>
                <w:rFonts w:ascii="Consolas" w:hAnsi="Consolas"/>
              </w:rPr>
              <w:t xml:space="preserve">    </w:t>
            </w:r>
            <w:r w:rsidRPr="004D4C45">
              <w:rPr>
                <w:rFonts w:ascii="Consolas" w:hAnsi="Consolas"/>
                <w:b/>
                <w:lang w:val="en-US"/>
              </w:rPr>
              <w:t>return</w:t>
            </w:r>
            <w:r w:rsidRPr="004D4C45">
              <w:rPr>
                <w:rFonts w:ascii="Consolas" w:hAnsi="Consolas"/>
                <w:lang w:val="en-US"/>
              </w:rPr>
              <w:t xml:space="preserve"> result</w:t>
            </w:r>
          </w:p>
          <w:p w14:paraId="685E43E9" w14:textId="77777777" w:rsidR="004D4C45" w:rsidRPr="004D4C45" w:rsidRDefault="004D4C45" w:rsidP="004D4C45">
            <w:pPr>
              <w:pStyle w:val="Question"/>
              <w:spacing w:before="0"/>
              <w:rPr>
                <w:rFonts w:ascii="Consolas" w:hAnsi="Consolas"/>
                <w:lang w:val="en-US"/>
              </w:rPr>
            </w:pPr>
          </w:p>
          <w:p w14:paraId="0360212F" w14:textId="1DAFFC55" w:rsidR="004D4C45" w:rsidRPr="004D4C45" w:rsidRDefault="004D4C45" w:rsidP="004D4C45">
            <w:pPr>
              <w:pStyle w:val="Question"/>
              <w:spacing w:before="0"/>
              <w:rPr>
                <w:rFonts w:ascii="Consolas" w:hAnsi="Consolas"/>
                <w:lang w:val="en-US"/>
              </w:rPr>
            </w:pPr>
            <w:proofErr w:type="spellStart"/>
            <w:r w:rsidRPr="004D4C45">
              <w:rPr>
                <w:rFonts w:ascii="Consolas" w:hAnsi="Consolas"/>
                <w:b/>
                <w:lang w:val="en-US"/>
              </w:rPr>
              <w:t>def</w:t>
            </w:r>
            <w:proofErr w:type="spellEnd"/>
            <w:r w:rsidRPr="004D4C45">
              <w:rPr>
                <w:rFonts w:ascii="Consolas" w:hAnsi="Consolas"/>
                <w:lang w:val="en-US"/>
              </w:rPr>
              <w:t xml:space="preserve"> </w:t>
            </w:r>
            <w:proofErr w:type="spellStart"/>
            <w:r>
              <w:rPr>
                <w:rFonts w:ascii="Consolas" w:hAnsi="Consolas"/>
                <w:lang w:val="en-US"/>
              </w:rPr>
              <w:t>triFusion</w:t>
            </w:r>
            <w:proofErr w:type="spellEnd"/>
            <w:r w:rsidRPr="004D4C45">
              <w:rPr>
                <w:rFonts w:ascii="Consolas" w:hAnsi="Consolas"/>
                <w:lang w:val="en-US"/>
              </w:rPr>
              <w:t xml:space="preserve"> (</w:t>
            </w:r>
            <w:r>
              <w:rPr>
                <w:rFonts w:ascii="Consolas" w:hAnsi="Consolas"/>
                <w:lang w:val="en-US"/>
              </w:rPr>
              <w:t>tab</w:t>
            </w:r>
            <w:r w:rsidRPr="004D4C45">
              <w:rPr>
                <w:rFonts w:ascii="Consolas" w:hAnsi="Consolas"/>
                <w:lang w:val="en-US"/>
              </w:rPr>
              <w:t>):</w:t>
            </w:r>
          </w:p>
          <w:p w14:paraId="3A2853C4" w14:textId="7C3CEFE1" w:rsidR="004D4C45" w:rsidRPr="004D4C45" w:rsidRDefault="004D4C45" w:rsidP="004D4C45">
            <w:pPr>
              <w:pStyle w:val="Question"/>
              <w:spacing w:before="0"/>
              <w:rPr>
                <w:rFonts w:ascii="Consolas" w:hAnsi="Consolas"/>
                <w:lang w:val="en-US"/>
              </w:rPr>
            </w:pPr>
            <w:r w:rsidRPr="004D4C45">
              <w:rPr>
                <w:rFonts w:ascii="Consolas" w:hAnsi="Consolas"/>
                <w:lang w:val="en-US"/>
              </w:rPr>
              <w:t xml:space="preserve">    </w:t>
            </w:r>
            <w:r w:rsidRPr="004D4C45">
              <w:rPr>
                <w:rFonts w:ascii="Consolas" w:hAnsi="Consolas"/>
                <w:b/>
                <w:lang w:val="en-US"/>
              </w:rPr>
              <w:t>if</w:t>
            </w:r>
            <w:r w:rsidRPr="004D4C45">
              <w:rPr>
                <w:rFonts w:ascii="Consolas" w:hAnsi="Consolas"/>
                <w:lang w:val="en-US"/>
              </w:rPr>
              <w:t xml:space="preserve"> </w:t>
            </w:r>
            <w:proofErr w:type="spellStart"/>
            <w:r w:rsidRPr="004D4C45">
              <w:rPr>
                <w:rFonts w:ascii="Consolas" w:hAnsi="Consolas"/>
                <w:lang w:val="en-US"/>
              </w:rPr>
              <w:t>len</w:t>
            </w:r>
            <w:proofErr w:type="spellEnd"/>
            <w:r w:rsidRPr="004D4C45">
              <w:rPr>
                <w:rFonts w:ascii="Consolas" w:hAnsi="Consolas"/>
                <w:lang w:val="en-US"/>
              </w:rPr>
              <w:t>(</w:t>
            </w:r>
            <w:r>
              <w:rPr>
                <w:rFonts w:ascii="Consolas" w:hAnsi="Consolas"/>
                <w:lang w:val="en-US"/>
              </w:rPr>
              <w:t>tab</w:t>
            </w:r>
            <w:r w:rsidRPr="004D4C45">
              <w:rPr>
                <w:rFonts w:ascii="Consolas" w:hAnsi="Consolas"/>
                <w:lang w:val="en-US"/>
              </w:rPr>
              <w:t>) &lt;= 1</w:t>
            </w:r>
            <w:r>
              <w:rPr>
                <w:rFonts w:ascii="Consolas" w:hAnsi="Consolas"/>
                <w:lang w:val="en-US"/>
              </w:rPr>
              <w:t xml:space="preserve"> </w:t>
            </w:r>
            <w:r w:rsidRPr="004D4C45">
              <w:rPr>
                <w:rFonts w:ascii="Consolas" w:hAnsi="Consolas"/>
                <w:lang w:val="en-US"/>
              </w:rPr>
              <w:t xml:space="preserve">:  </w:t>
            </w:r>
            <w:r w:rsidRPr="004D4C45">
              <w:rPr>
                <w:rFonts w:ascii="Consolas" w:hAnsi="Consolas"/>
                <w:b/>
                <w:lang w:val="en-US"/>
              </w:rPr>
              <w:t>return</w:t>
            </w:r>
            <w:r w:rsidRPr="004D4C45">
              <w:rPr>
                <w:rFonts w:ascii="Consolas" w:hAnsi="Consolas"/>
                <w:lang w:val="en-US"/>
              </w:rPr>
              <w:t xml:space="preserve"> </w:t>
            </w:r>
            <w:r>
              <w:rPr>
                <w:rFonts w:ascii="Consolas" w:hAnsi="Consolas"/>
                <w:lang w:val="en-US"/>
              </w:rPr>
              <w:t>tab</w:t>
            </w:r>
          </w:p>
          <w:p w14:paraId="1A3B72A0" w14:textId="5D96F9BE" w:rsidR="004D4C45" w:rsidRPr="00641F28" w:rsidRDefault="004D4C45" w:rsidP="004D4C45">
            <w:pPr>
              <w:pStyle w:val="Question"/>
              <w:spacing w:before="0"/>
              <w:rPr>
                <w:rFonts w:ascii="Consolas" w:hAnsi="Consolas"/>
                <w:lang w:val="en-US"/>
              </w:rPr>
            </w:pPr>
            <w:r w:rsidRPr="00641F28">
              <w:rPr>
                <w:rFonts w:ascii="Consolas" w:hAnsi="Consolas"/>
                <w:lang w:val="en-US"/>
              </w:rPr>
              <w:t xml:space="preserve">    milieu = </w:t>
            </w:r>
            <w:proofErr w:type="spellStart"/>
            <w:r w:rsidRPr="00641F28">
              <w:rPr>
                <w:rFonts w:ascii="Consolas" w:hAnsi="Consolas"/>
                <w:lang w:val="en-US"/>
              </w:rPr>
              <w:t>len</w:t>
            </w:r>
            <w:proofErr w:type="spellEnd"/>
            <w:r w:rsidRPr="00641F28">
              <w:rPr>
                <w:rFonts w:ascii="Consolas" w:hAnsi="Consolas"/>
                <w:lang w:val="en-US"/>
              </w:rPr>
              <w:t>(tab) // 2</w:t>
            </w:r>
          </w:p>
          <w:p w14:paraId="75A9363E" w14:textId="20208098" w:rsidR="004D4C45" w:rsidRPr="004D4C45" w:rsidRDefault="004D4C45" w:rsidP="004D4C45">
            <w:pPr>
              <w:pStyle w:val="Question"/>
              <w:spacing w:before="0"/>
              <w:rPr>
                <w:rFonts w:ascii="Consolas" w:hAnsi="Consolas"/>
              </w:rPr>
            </w:pPr>
            <w:r w:rsidRPr="00641F28">
              <w:rPr>
                <w:rFonts w:ascii="Consolas" w:hAnsi="Consolas"/>
                <w:lang w:val="en-US"/>
              </w:rPr>
              <w:t xml:space="preserve">    </w:t>
            </w:r>
            <w:r w:rsidRPr="004D4C45">
              <w:rPr>
                <w:rFonts w:ascii="Consolas" w:hAnsi="Consolas"/>
              </w:rPr>
              <w:t xml:space="preserve">gauche = </w:t>
            </w:r>
            <w:proofErr w:type="spellStart"/>
            <w:proofErr w:type="gramStart"/>
            <w:r w:rsidRPr="004D4C45">
              <w:rPr>
                <w:rFonts w:ascii="Consolas" w:hAnsi="Consolas"/>
              </w:rPr>
              <w:t>triFusion</w:t>
            </w:r>
            <w:proofErr w:type="spellEnd"/>
            <w:r w:rsidRPr="004D4C45">
              <w:rPr>
                <w:rFonts w:ascii="Consolas" w:hAnsi="Consolas"/>
              </w:rPr>
              <w:t>(</w:t>
            </w:r>
            <w:proofErr w:type="gramEnd"/>
            <w:r w:rsidRPr="004D4C45">
              <w:rPr>
                <w:rFonts w:ascii="Consolas" w:hAnsi="Consolas"/>
              </w:rPr>
              <w:t>tab[:milieu])</w:t>
            </w:r>
          </w:p>
          <w:p w14:paraId="5A69F425" w14:textId="3C5CAE23" w:rsidR="004D4C45" w:rsidRPr="004D4C45" w:rsidRDefault="004D4C45" w:rsidP="004D4C45">
            <w:pPr>
              <w:pStyle w:val="Question"/>
              <w:spacing w:before="0"/>
              <w:rPr>
                <w:rFonts w:ascii="Consolas" w:hAnsi="Consolas"/>
              </w:rPr>
            </w:pPr>
            <w:r w:rsidRPr="004D4C45">
              <w:rPr>
                <w:rFonts w:ascii="Consolas" w:hAnsi="Consolas"/>
              </w:rPr>
              <w:t xml:space="preserve">    droite = </w:t>
            </w:r>
            <w:proofErr w:type="spellStart"/>
            <w:proofErr w:type="gramStart"/>
            <w:r w:rsidRPr="004D4C45">
              <w:rPr>
                <w:rFonts w:ascii="Consolas" w:hAnsi="Consolas"/>
              </w:rPr>
              <w:t>triFusion</w:t>
            </w:r>
            <w:proofErr w:type="spellEnd"/>
            <w:r w:rsidRPr="004D4C45">
              <w:rPr>
                <w:rFonts w:ascii="Consolas" w:hAnsi="Consolas"/>
              </w:rPr>
              <w:t>(</w:t>
            </w:r>
            <w:proofErr w:type="gramEnd"/>
            <w:r w:rsidRPr="004D4C45">
              <w:rPr>
                <w:rFonts w:ascii="Consolas" w:hAnsi="Consolas"/>
              </w:rPr>
              <w:t>tab[milieu:])</w:t>
            </w:r>
          </w:p>
          <w:p w14:paraId="65F8CE6F" w14:textId="001AB106" w:rsidR="004D4C45" w:rsidRDefault="004D4C45" w:rsidP="004D4C45">
            <w:pPr>
              <w:pStyle w:val="Question"/>
              <w:spacing w:before="0"/>
            </w:pPr>
            <w:r w:rsidRPr="004D4C45">
              <w:rPr>
                <w:rFonts w:ascii="Consolas" w:hAnsi="Consolas"/>
              </w:rPr>
              <w:t xml:space="preserve">    </w:t>
            </w:r>
            <w:r w:rsidRPr="004D4C45">
              <w:rPr>
                <w:rFonts w:ascii="Consolas" w:hAnsi="Consolas"/>
                <w:b/>
              </w:rPr>
              <w:t>return</w:t>
            </w:r>
            <w:r w:rsidRPr="004D4C45">
              <w:rPr>
                <w:rFonts w:ascii="Consolas" w:hAnsi="Consolas"/>
              </w:rPr>
              <w:t xml:space="preserve"> </w:t>
            </w:r>
            <w:proofErr w:type="gramStart"/>
            <w:r>
              <w:rPr>
                <w:rFonts w:ascii="Consolas" w:hAnsi="Consolas"/>
              </w:rPr>
              <w:t>fusion</w:t>
            </w:r>
            <w:r w:rsidRPr="004D4C45">
              <w:rPr>
                <w:rFonts w:ascii="Consolas" w:hAnsi="Consolas"/>
              </w:rPr>
              <w:t>(</w:t>
            </w:r>
            <w:proofErr w:type="spellStart"/>
            <w:proofErr w:type="gramEnd"/>
            <w:r>
              <w:rPr>
                <w:rFonts w:ascii="Consolas" w:hAnsi="Consolas"/>
              </w:rPr>
              <w:t>gauche</w:t>
            </w:r>
            <w:r w:rsidRPr="004D4C45">
              <w:rPr>
                <w:rFonts w:ascii="Consolas" w:hAnsi="Consolas"/>
              </w:rPr>
              <w:t>,</w:t>
            </w:r>
            <w:r>
              <w:rPr>
                <w:rFonts w:ascii="Consolas" w:hAnsi="Consolas"/>
              </w:rPr>
              <w:t>droite</w:t>
            </w:r>
            <w:proofErr w:type="spellEnd"/>
            <w:r w:rsidRPr="004D4C45">
              <w:rPr>
                <w:rFonts w:ascii="Consolas" w:hAnsi="Consolas"/>
              </w:rPr>
              <w:t>)</w:t>
            </w:r>
          </w:p>
        </w:tc>
      </w:tr>
    </w:tbl>
    <w:p w14:paraId="540F3290" w14:textId="7CB7D250" w:rsidR="004D4C45" w:rsidRDefault="004D4C45" w:rsidP="004D4C45">
      <w:pPr>
        <w:pStyle w:val="Question"/>
        <w:numPr>
          <w:ilvl w:val="0"/>
          <w:numId w:val="33"/>
        </w:numPr>
      </w:pPr>
      <w:r>
        <w:lastRenderedPageBreak/>
        <w:t xml:space="preserve">Ecrire en notation algorithmique une version </w:t>
      </w:r>
      <w:r w:rsidRPr="004D4C45">
        <w:rPr>
          <w:b/>
        </w:rPr>
        <w:t>itérative</w:t>
      </w:r>
      <w:r>
        <w:t xml:space="preserve"> de l’algorithme du tri par fusion d’un tableau de réels.</w:t>
      </w:r>
    </w:p>
    <w:tbl>
      <w:tblPr>
        <w:tblStyle w:val="Grilledutableau"/>
        <w:tblW w:w="0" w:type="auto"/>
        <w:tblLook w:val="04A0" w:firstRow="1" w:lastRow="0" w:firstColumn="1" w:lastColumn="0" w:noHBand="0" w:noVBand="1"/>
      </w:tblPr>
      <w:tblGrid>
        <w:gridCol w:w="10345"/>
      </w:tblGrid>
      <w:tr w:rsidR="004E0938" w14:paraId="3071803E" w14:textId="77777777" w:rsidTr="004E0938">
        <w:tc>
          <w:tcPr>
            <w:tcW w:w="10345" w:type="dxa"/>
          </w:tcPr>
          <w:p w14:paraId="281CD2B3" w14:textId="77777777" w:rsidR="004E0938" w:rsidRPr="004E0938" w:rsidRDefault="004E0938" w:rsidP="004E0938">
            <w:pPr>
              <w:pStyle w:val="Question"/>
              <w:spacing w:before="0"/>
              <w:rPr>
                <w:rFonts w:ascii="Consolas" w:hAnsi="Consolas"/>
              </w:rPr>
            </w:pPr>
            <w:r w:rsidRPr="004E0938">
              <w:rPr>
                <w:rFonts w:ascii="Consolas" w:hAnsi="Consolas"/>
                <w:b/>
              </w:rPr>
              <w:t>Procédure</w:t>
            </w:r>
            <w:r w:rsidRPr="004E0938">
              <w:rPr>
                <w:rFonts w:ascii="Consolas" w:hAnsi="Consolas"/>
              </w:rPr>
              <w:t xml:space="preserve"> </w:t>
            </w:r>
            <w:proofErr w:type="spellStart"/>
            <w:r w:rsidRPr="004E0938">
              <w:rPr>
                <w:rFonts w:ascii="Consolas" w:hAnsi="Consolas"/>
              </w:rPr>
              <w:t>tri_par_fusion</w:t>
            </w:r>
            <w:proofErr w:type="spellEnd"/>
            <w:r w:rsidRPr="004E0938">
              <w:rPr>
                <w:rFonts w:ascii="Consolas" w:hAnsi="Consolas"/>
              </w:rPr>
              <w:t xml:space="preserve"> (tab : tableau [1...n] de réels)</w:t>
            </w:r>
          </w:p>
          <w:p w14:paraId="74CBE1CF" w14:textId="77777777" w:rsidR="004E0938" w:rsidRPr="004E0938" w:rsidRDefault="004E0938" w:rsidP="004E0938">
            <w:pPr>
              <w:pStyle w:val="Question"/>
              <w:spacing w:before="0"/>
              <w:rPr>
                <w:rFonts w:ascii="Consolas" w:hAnsi="Consolas"/>
              </w:rPr>
            </w:pPr>
            <w:r w:rsidRPr="004E0938">
              <w:rPr>
                <w:rFonts w:ascii="Consolas" w:hAnsi="Consolas"/>
                <w:b/>
              </w:rPr>
              <w:t>Précondition</w:t>
            </w:r>
            <w:r w:rsidRPr="004E0938">
              <w:rPr>
                <w:rFonts w:ascii="Consolas" w:hAnsi="Consolas"/>
              </w:rPr>
              <w:t xml:space="preserve"> : </w:t>
            </w:r>
            <w:proofErr w:type="gramStart"/>
            <w:r w:rsidRPr="004E0938">
              <w:rPr>
                <w:rFonts w:ascii="Consolas" w:hAnsi="Consolas"/>
              </w:rPr>
              <w:t>tab[</w:t>
            </w:r>
            <w:proofErr w:type="gramEnd"/>
            <w:r w:rsidRPr="004E0938">
              <w:rPr>
                <w:rFonts w:ascii="Consolas" w:hAnsi="Consolas"/>
              </w:rPr>
              <w:t>1], tab[2], … tab[n] initialisés</w:t>
            </w:r>
          </w:p>
          <w:p w14:paraId="4CA2B8A9" w14:textId="77777777" w:rsidR="004E0938" w:rsidRPr="004E0938" w:rsidRDefault="004E0938" w:rsidP="004E0938">
            <w:pPr>
              <w:pStyle w:val="Question"/>
              <w:spacing w:before="0"/>
              <w:rPr>
                <w:rFonts w:ascii="Consolas" w:hAnsi="Consolas"/>
              </w:rPr>
            </w:pPr>
            <w:proofErr w:type="spellStart"/>
            <w:r w:rsidRPr="004E0938">
              <w:rPr>
                <w:rFonts w:ascii="Consolas" w:hAnsi="Consolas"/>
                <w:b/>
              </w:rPr>
              <w:t>Postcondition</w:t>
            </w:r>
            <w:proofErr w:type="spellEnd"/>
            <w:r w:rsidRPr="004E0938">
              <w:rPr>
                <w:rFonts w:ascii="Consolas" w:hAnsi="Consolas"/>
              </w:rPr>
              <w:t xml:space="preserve"> : </w:t>
            </w:r>
            <w:proofErr w:type="gramStart"/>
            <w:r w:rsidRPr="004E0938">
              <w:rPr>
                <w:rFonts w:ascii="Consolas" w:hAnsi="Consolas"/>
              </w:rPr>
              <w:t>tab[</w:t>
            </w:r>
            <w:proofErr w:type="gramEnd"/>
            <w:r w:rsidRPr="004E0938">
              <w:rPr>
                <w:rFonts w:ascii="Consolas" w:hAnsi="Consolas"/>
              </w:rPr>
              <w:t>1] ≤ tab[2] ≤ … ≤ tab[n]</w:t>
            </w:r>
          </w:p>
          <w:p w14:paraId="19930BFB" w14:textId="77777777" w:rsidR="004E0938" w:rsidRPr="004E0938" w:rsidRDefault="004E0938" w:rsidP="004E0938">
            <w:pPr>
              <w:pStyle w:val="Question"/>
              <w:spacing w:before="0"/>
              <w:rPr>
                <w:rFonts w:ascii="Consolas" w:hAnsi="Consolas"/>
              </w:rPr>
            </w:pPr>
            <w:r w:rsidRPr="004E0938">
              <w:rPr>
                <w:rFonts w:ascii="Consolas" w:hAnsi="Consolas"/>
                <w:b/>
              </w:rPr>
              <w:t>Variables locales</w:t>
            </w:r>
            <w:r w:rsidRPr="004E0938">
              <w:rPr>
                <w:rFonts w:ascii="Consolas" w:hAnsi="Consolas"/>
              </w:rPr>
              <w:t xml:space="preserve"> : </w:t>
            </w:r>
          </w:p>
          <w:p w14:paraId="393F54D5" w14:textId="77777777" w:rsidR="004E0938" w:rsidRPr="004E0938" w:rsidRDefault="004E0938" w:rsidP="004E0938">
            <w:pPr>
              <w:pStyle w:val="Question"/>
              <w:spacing w:before="0"/>
              <w:rPr>
                <w:rFonts w:ascii="Consolas" w:hAnsi="Consolas"/>
              </w:rPr>
            </w:pPr>
            <w:r w:rsidRPr="004E0938">
              <w:rPr>
                <w:rFonts w:ascii="Consolas" w:hAnsi="Consolas"/>
              </w:rPr>
              <w:tab/>
              <w:t>i, j, k : entiers</w:t>
            </w:r>
          </w:p>
          <w:p w14:paraId="4DA62F24" w14:textId="77777777" w:rsidR="004E0938" w:rsidRPr="004E0938" w:rsidRDefault="004E0938" w:rsidP="004E0938">
            <w:pPr>
              <w:pStyle w:val="Question"/>
              <w:spacing w:before="0"/>
              <w:rPr>
                <w:rFonts w:ascii="Consolas" w:hAnsi="Consolas"/>
              </w:rPr>
            </w:pPr>
            <w:r w:rsidRPr="004E0938">
              <w:rPr>
                <w:rFonts w:ascii="Consolas" w:hAnsi="Consolas"/>
              </w:rPr>
              <w:tab/>
            </w:r>
            <w:proofErr w:type="spellStart"/>
            <w:r w:rsidRPr="004E0938">
              <w:rPr>
                <w:rFonts w:ascii="Consolas" w:hAnsi="Consolas"/>
              </w:rPr>
              <w:t>lgMono</w:t>
            </w:r>
            <w:proofErr w:type="spellEnd"/>
            <w:r w:rsidRPr="004E0938">
              <w:rPr>
                <w:rFonts w:ascii="Consolas" w:hAnsi="Consolas"/>
              </w:rPr>
              <w:t>, nbMono1traites, nbMono2traites : entiers</w:t>
            </w:r>
          </w:p>
          <w:p w14:paraId="7B6B6805" w14:textId="77777777" w:rsidR="004E0938" w:rsidRPr="004E0938" w:rsidRDefault="004E0938" w:rsidP="004E0938">
            <w:pPr>
              <w:pStyle w:val="Question"/>
              <w:spacing w:before="0"/>
              <w:rPr>
                <w:rFonts w:ascii="Consolas" w:hAnsi="Consolas"/>
              </w:rPr>
            </w:pPr>
            <w:r w:rsidRPr="004E0938">
              <w:rPr>
                <w:rFonts w:ascii="Consolas" w:hAnsi="Consolas"/>
              </w:rPr>
              <w:tab/>
              <w:t>debutMono1, debutMono2 : entiers</w:t>
            </w:r>
          </w:p>
          <w:p w14:paraId="62826FE4" w14:textId="46824FC9" w:rsidR="004E0938" w:rsidRPr="004E0938" w:rsidRDefault="004E0938" w:rsidP="004E0938">
            <w:pPr>
              <w:pStyle w:val="Question"/>
              <w:spacing w:before="0"/>
              <w:rPr>
                <w:rFonts w:ascii="Consolas" w:hAnsi="Consolas"/>
              </w:rPr>
            </w:pPr>
            <w:r w:rsidRPr="004E0938">
              <w:rPr>
                <w:rFonts w:ascii="Consolas" w:hAnsi="Consolas"/>
              </w:rPr>
              <w:tab/>
            </w:r>
            <w:proofErr w:type="spellStart"/>
            <w:r w:rsidRPr="004E0938">
              <w:rPr>
                <w:rFonts w:ascii="Consolas" w:hAnsi="Consolas"/>
              </w:rPr>
              <w:t>tmp</w:t>
            </w:r>
            <w:proofErr w:type="spellEnd"/>
            <w:r w:rsidRPr="004E0938">
              <w:rPr>
                <w:rFonts w:ascii="Consolas" w:hAnsi="Consolas"/>
              </w:rPr>
              <w:t xml:space="preserve">: </w:t>
            </w:r>
            <w:r w:rsidR="00641F28">
              <w:rPr>
                <w:rFonts w:ascii="Consolas" w:hAnsi="Consolas"/>
              </w:rPr>
              <w:t>tableau de réels</w:t>
            </w:r>
          </w:p>
          <w:p w14:paraId="410B6335" w14:textId="77777777" w:rsidR="004E0938" w:rsidRPr="004E0938" w:rsidRDefault="004E0938" w:rsidP="004E0938">
            <w:pPr>
              <w:pStyle w:val="Question"/>
              <w:spacing w:before="0"/>
              <w:rPr>
                <w:rFonts w:ascii="Consolas" w:hAnsi="Consolas"/>
                <w:b/>
              </w:rPr>
            </w:pPr>
            <w:r w:rsidRPr="004E0938">
              <w:rPr>
                <w:rFonts w:ascii="Consolas" w:hAnsi="Consolas"/>
                <w:b/>
              </w:rPr>
              <w:t>Début</w:t>
            </w:r>
          </w:p>
          <w:p w14:paraId="6CE9B8E0" w14:textId="0E139ADC" w:rsidR="004E0938" w:rsidRPr="004E0938" w:rsidRDefault="004E0938" w:rsidP="004E0938">
            <w:pPr>
              <w:pStyle w:val="Question"/>
              <w:spacing w:before="0"/>
              <w:rPr>
                <w:rFonts w:ascii="Consolas" w:hAnsi="Consolas"/>
              </w:rPr>
            </w:pPr>
            <w:r>
              <w:rPr>
                <w:rFonts w:ascii="Consolas" w:hAnsi="Consolas"/>
              </w:rPr>
              <w:t xml:space="preserve">  </w:t>
            </w:r>
            <w:proofErr w:type="spellStart"/>
            <w:r>
              <w:rPr>
                <w:rFonts w:ascii="Consolas" w:hAnsi="Consolas"/>
              </w:rPr>
              <w:t>l</w:t>
            </w:r>
            <w:r w:rsidRPr="004E0938">
              <w:rPr>
                <w:rFonts w:ascii="Consolas" w:hAnsi="Consolas"/>
              </w:rPr>
              <w:t>gMono</w:t>
            </w:r>
            <w:proofErr w:type="spellEnd"/>
            <w:r w:rsidRPr="004E0938">
              <w:rPr>
                <w:rFonts w:ascii="Consolas" w:hAnsi="Consolas"/>
              </w:rPr>
              <w:t xml:space="preserve"> </w:t>
            </w:r>
            <w:r>
              <w:rPr>
                <w:rFonts w:ascii="Consolas" w:hAnsi="Consolas"/>
              </w:rPr>
              <w:t>←</w:t>
            </w:r>
            <w:r w:rsidRPr="004E0938">
              <w:rPr>
                <w:rFonts w:ascii="Consolas" w:hAnsi="Consolas"/>
              </w:rPr>
              <w:t xml:space="preserve"> 1</w:t>
            </w:r>
          </w:p>
          <w:p w14:paraId="5D66544C" w14:textId="77777777" w:rsidR="004E0938" w:rsidRPr="004E0938" w:rsidRDefault="004E0938" w:rsidP="004E0938">
            <w:pPr>
              <w:pStyle w:val="Question"/>
              <w:spacing w:before="0"/>
              <w:rPr>
                <w:rFonts w:ascii="Consolas" w:hAnsi="Consolas"/>
              </w:rPr>
            </w:pPr>
          </w:p>
          <w:p w14:paraId="39BCC93E"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Tant que</w:t>
            </w:r>
            <w:r w:rsidRPr="004E0938">
              <w:rPr>
                <w:rFonts w:ascii="Consolas" w:hAnsi="Consolas"/>
              </w:rPr>
              <w:t xml:space="preserve"> (</w:t>
            </w:r>
            <w:proofErr w:type="spellStart"/>
            <w:r w:rsidRPr="004E0938">
              <w:rPr>
                <w:rFonts w:ascii="Consolas" w:hAnsi="Consolas"/>
              </w:rPr>
              <w:t>lgMono</w:t>
            </w:r>
            <w:proofErr w:type="spellEnd"/>
            <w:r w:rsidRPr="004E0938">
              <w:rPr>
                <w:rFonts w:ascii="Consolas" w:hAnsi="Consolas"/>
              </w:rPr>
              <w:t xml:space="preserve"> &lt; n)</w:t>
            </w:r>
          </w:p>
          <w:p w14:paraId="1A811D00" w14:textId="410F9E3E" w:rsidR="004E0938" w:rsidRPr="004E0938" w:rsidRDefault="004E0938" w:rsidP="004E0938">
            <w:pPr>
              <w:pStyle w:val="Question"/>
              <w:spacing w:before="0"/>
              <w:rPr>
                <w:rFonts w:ascii="Consolas" w:hAnsi="Consolas"/>
              </w:rPr>
            </w:pPr>
            <w:r>
              <w:rPr>
                <w:rFonts w:ascii="Consolas" w:hAnsi="Consolas"/>
              </w:rPr>
              <w:t xml:space="preserve">      </w:t>
            </w:r>
            <w:proofErr w:type="spellStart"/>
            <w:r w:rsidRPr="004E0938">
              <w:rPr>
                <w:rFonts w:ascii="Consolas" w:hAnsi="Consolas"/>
              </w:rPr>
              <w:t>tmp</w:t>
            </w:r>
            <w:proofErr w:type="spellEnd"/>
            <w:r w:rsidRPr="004E0938">
              <w:rPr>
                <w:rFonts w:ascii="Consolas" w:hAnsi="Consolas"/>
              </w:rPr>
              <w:t xml:space="preserve"> </w:t>
            </w:r>
            <w:r>
              <w:rPr>
                <w:rFonts w:ascii="Consolas" w:hAnsi="Consolas"/>
              </w:rPr>
              <w:t>←</w:t>
            </w:r>
            <w:r w:rsidRPr="004E0938">
              <w:rPr>
                <w:rFonts w:ascii="Consolas" w:hAnsi="Consolas"/>
              </w:rPr>
              <w:t xml:space="preserve"> </w:t>
            </w:r>
            <w:r w:rsidRPr="004E0938">
              <w:rPr>
                <w:rFonts w:ascii="Consolas" w:hAnsi="Consolas"/>
                <w:b/>
              </w:rPr>
              <w:t>réserve</w:t>
            </w:r>
            <w:r w:rsidRPr="004E0938">
              <w:rPr>
                <w:rFonts w:ascii="Consolas" w:hAnsi="Consolas"/>
              </w:rPr>
              <w:t xml:space="preserve"> tableau [1...</w:t>
            </w:r>
            <w:proofErr w:type="spellStart"/>
            <w:r w:rsidRPr="004E0938">
              <w:rPr>
                <w:rFonts w:ascii="Consolas" w:hAnsi="Consolas"/>
              </w:rPr>
              <w:t>lgMono</w:t>
            </w:r>
            <w:proofErr w:type="spellEnd"/>
            <w:r w:rsidRPr="004E0938">
              <w:rPr>
                <w:rFonts w:ascii="Consolas" w:hAnsi="Consolas"/>
              </w:rPr>
              <w:t>] de réels</w:t>
            </w:r>
          </w:p>
          <w:p w14:paraId="66425BCB" w14:textId="3AC01674" w:rsidR="004E0938" w:rsidRPr="004E0938" w:rsidRDefault="004E0938" w:rsidP="004E0938">
            <w:pPr>
              <w:pStyle w:val="Question"/>
              <w:spacing w:before="0"/>
              <w:rPr>
                <w:rFonts w:ascii="Consolas" w:hAnsi="Consolas"/>
              </w:rPr>
            </w:pPr>
            <w:r w:rsidRPr="004E0938">
              <w:rPr>
                <w:rFonts w:ascii="Consolas" w:hAnsi="Consolas"/>
              </w:rPr>
              <w:t xml:space="preserve">      debutMono1 </w:t>
            </w:r>
            <w:r>
              <w:rPr>
                <w:rFonts w:ascii="Consolas" w:hAnsi="Consolas"/>
              </w:rPr>
              <w:t>←</w:t>
            </w:r>
            <w:r w:rsidRPr="004E0938">
              <w:rPr>
                <w:rFonts w:ascii="Consolas" w:hAnsi="Consolas"/>
              </w:rPr>
              <w:t xml:space="preserve"> 1</w:t>
            </w:r>
          </w:p>
          <w:p w14:paraId="1AC86FF0" w14:textId="71A4F275" w:rsidR="004E0938" w:rsidRPr="004E0938" w:rsidRDefault="004E0938" w:rsidP="004E0938">
            <w:pPr>
              <w:pStyle w:val="Question"/>
              <w:spacing w:before="0"/>
              <w:rPr>
                <w:rFonts w:ascii="Consolas" w:hAnsi="Consolas"/>
              </w:rPr>
            </w:pPr>
            <w:r w:rsidRPr="004E0938">
              <w:rPr>
                <w:rFonts w:ascii="Consolas" w:hAnsi="Consolas"/>
              </w:rPr>
              <w:t xml:space="preserve">      debutMono2 </w:t>
            </w:r>
            <w:r>
              <w:rPr>
                <w:rFonts w:ascii="Consolas" w:hAnsi="Consolas"/>
              </w:rPr>
              <w:t>←</w:t>
            </w:r>
            <w:r w:rsidRPr="004E0938">
              <w:rPr>
                <w:rFonts w:ascii="Consolas" w:hAnsi="Consolas"/>
              </w:rPr>
              <w:t xml:space="preserve"> debutMono1 + </w:t>
            </w:r>
            <w:proofErr w:type="spellStart"/>
            <w:r w:rsidRPr="004E0938">
              <w:rPr>
                <w:rFonts w:ascii="Consolas" w:hAnsi="Consolas"/>
              </w:rPr>
              <w:t>lgMono</w:t>
            </w:r>
            <w:proofErr w:type="spellEnd"/>
          </w:p>
          <w:p w14:paraId="167B00F7" w14:textId="77777777" w:rsidR="004E0938" w:rsidRPr="004E0938" w:rsidRDefault="004E0938" w:rsidP="004E0938">
            <w:pPr>
              <w:pStyle w:val="Question"/>
              <w:spacing w:before="0"/>
              <w:rPr>
                <w:rFonts w:ascii="Consolas" w:hAnsi="Consolas"/>
              </w:rPr>
            </w:pPr>
          </w:p>
          <w:p w14:paraId="07E0AEBE"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Tant que</w:t>
            </w:r>
            <w:r w:rsidRPr="004E0938">
              <w:rPr>
                <w:rFonts w:ascii="Consolas" w:hAnsi="Consolas"/>
              </w:rPr>
              <w:t xml:space="preserve"> (debutMono2 ≤ n) /* tant qu'on a une paire de monotonies à fusionner */</w:t>
            </w:r>
          </w:p>
          <w:p w14:paraId="78FCC8D7" w14:textId="1E388948" w:rsidR="004E0938" w:rsidRPr="004E0938" w:rsidRDefault="004E0938" w:rsidP="004E0938">
            <w:pPr>
              <w:pStyle w:val="Question"/>
              <w:spacing w:before="0"/>
              <w:rPr>
                <w:rFonts w:ascii="Consolas" w:hAnsi="Consolas"/>
              </w:rPr>
            </w:pPr>
            <w:r w:rsidRPr="004E0938">
              <w:rPr>
                <w:rFonts w:ascii="Consolas" w:hAnsi="Consolas"/>
              </w:rPr>
              <w:t xml:space="preserve">          {On recopie la </w:t>
            </w:r>
            <w:proofErr w:type="spellStart"/>
            <w:r w:rsidRPr="004E0938">
              <w:rPr>
                <w:rFonts w:ascii="Consolas" w:hAnsi="Consolas"/>
              </w:rPr>
              <w:t>premiere</w:t>
            </w:r>
            <w:proofErr w:type="spellEnd"/>
            <w:r w:rsidRPr="004E0938">
              <w:rPr>
                <w:rFonts w:ascii="Consolas" w:hAnsi="Consolas"/>
              </w:rPr>
              <w:t xml:space="preserve"> monotonie dans </w:t>
            </w:r>
            <w:proofErr w:type="spellStart"/>
            <w:r w:rsidRPr="004E0938">
              <w:rPr>
                <w:rFonts w:ascii="Consolas" w:hAnsi="Consolas"/>
              </w:rPr>
              <w:t>tmp</w:t>
            </w:r>
            <w:proofErr w:type="spellEnd"/>
            <w:r w:rsidRPr="004E0938">
              <w:rPr>
                <w:rFonts w:ascii="Consolas" w:hAnsi="Consolas"/>
              </w:rPr>
              <w:t>. On est sûr qu'elle est complète, vue la condition de</w:t>
            </w:r>
            <w:r>
              <w:rPr>
                <w:rFonts w:ascii="Consolas" w:hAnsi="Consolas"/>
              </w:rPr>
              <w:t xml:space="preserve"> </w:t>
            </w:r>
            <w:r w:rsidRPr="004E0938">
              <w:rPr>
                <w:rFonts w:ascii="Consolas" w:hAnsi="Consolas"/>
              </w:rPr>
              <w:t>bouclage de ce Tant que}</w:t>
            </w:r>
          </w:p>
          <w:p w14:paraId="14B1D0BA" w14:textId="1FDABA79" w:rsidR="004E0938" w:rsidRPr="004E0938" w:rsidRDefault="004E0938" w:rsidP="004E0938">
            <w:pPr>
              <w:pStyle w:val="Question"/>
              <w:spacing w:before="0"/>
              <w:rPr>
                <w:rFonts w:ascii="Consolas" w:hAnsi="Consolas"/>
              </w:rPr>
            </w:pPr>
            <w:r w:rsidRPr="004E0938">
              <w:rPr>
                <w:rFonts w:ascii="Consolas" w:hAnsi="Consolas"/>
              </w:rPr>
              <w:t xml:space="preserve">          k </w:t>
            </w:r>
            <w:r>
              <w:rPr>
                <w:rFonts w:ascii="Consolas" w:hAnsi="Consolas"/>
              </w:rPr>
              <w:t>←</w:t>
            </w:r>
            <w:r w:rsidRPr="004E0938">
              <w:rPr>
                <w:rFonts w:ascii="Consolas" w:hAnsi="Consolas"/>
              </w:rPr>
              <w:t xml:space="preserve"> debutMono1   {indice dans tab}</w:t>
            </w:r>
          </w:p>
          <w:p w14:paraId="04A1235A" w14:textId="4D085E7A" w:rsidR="004E0938" w:rsidRPr="004E0938" w:rsidRDefault="004E0938" w:rsidP="004E0938">
            <w:pPr>
              <w:pStyle w:val="Question"/>
              <w:spacing w:before="0"/>
              <w:rPr>
                <w:rFonts w:ascii="Consolas" w:hAnsi="Consolas"/>
              </w:rPr>
            </w:pPr>
            <w:r w:rsidRPr="004E0938">
              <w:rPr>
                <w:rFonts w:ascii="Consolas" w:hAnsi="Consolas"/>
              </w:rPr>
              <w:t xml:space="preserve">          i </w:t>
            </w:r>
            <w:r>
              <w:rPr>
                <w:rFonts w:ascii="Consolas" w:hAnsi="Consolas"/>
              </w:rPr>
              <w:t>←</w:t>
            </w:r>
            <w:r w:rsidRPr="004E0938">
              <w:rPr>
                <w:rFonts w:ascii="Consolas" w:hAnsi="Consolas"/>
              </w:rPr>
              <w:t xml:space="preserve">  1                      {indice dans </w:t>
            </w:r>
            <w:proofErr w:type="spellStart"/>
            <w:r w:rsidRPr="004E0938">
              <w:rPr>
                <w:rFonts w:ascii="Consolas" w:hAnsi="Consolas"/>
              </w:rPr>
              <w:t>tmp</w:t>
            </w:r>
            <w:proofErr w:type="spellEnd"/>
            <w:r w:rsidRPr="004E0938">
              <w:rPr>
                <w:rFonts w:ascii="Consolas" w:hAnsi="Consolas"/>
              </w:rPr>
              <w:t>}</w:t>
            </w:r>
          </w:p>
          <w:p w14:paraId="34D5D484"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Tant que</w:t>
            </w:r>
            <w:r w:rsidRPr="004E0938">
              <w:rPr>
                <w:rFonts w:ascii="Consolas" w:hAnsi="Consolas"/>
              </w:rPr>
              <w:t xml:space="preserve"> (k &lt; debutMono1 + </w:t>
            </w:r>
            <w:proofErr w:type="spellStart"/>
            <w:r w:rsidRPr="004E0938">
              <w:rPr>
                <w:rFonts w:ascii="Consolas" w:hAnsi="Consolas"/>
              </w:rPr>
              <w:t>lgMono</w:t>
            </w:r>
            <w:proofErr w:type="spellEnd"/>
            <w:r w:rsidRPr="004E0938">
              <w:rPr>
                <w:rFonts w:ascii="Consolas" w:hAnsi="Consolas"/>
              </w:rPr>
              <w:t>)</w:t>
            </w:r>
          </w:p>
          <w:p w14:paraId="0A4694DD" w14:textId="70CEF04B" w:rsidR="004E0938" w:rsidRPr="004E0938" w:rsidRDefault="004E0938" w:rsidP="004E0938">
            <w:pPr>
              <w:pStyle w:val="Question"/>
              <w:spacing w:before="0"/>
              <w:rPr>
                <w:rFonts w:ascii="Consolas" w:hAnsi="Consolas"/>
                <w:lang w:val="en-US"/>
              </w:rPr>
            </w:pPr>
            <w:r w:rsidRPr="004B701B">
              <w:rPr>
                <w:rFonts w:ascii="Consolas" w:hAnsi="Consolas"/>
              </w:rPr>
              <w:t xml:space="preserve">              </w:t>
            </w:r>
            <w:proofErr w:type="spellStart"/>
            <w:r w:rsidRPr="004E0938">
              <w:rPr>
                <w:rFonts w:ascii="Consolas" w:hAnsi="Consolas"/>
                <w:lang w:val="en-US"/>
              </w:rPr>
              <w:t>tmp</w:t>
            </w:r>
            <w:proofErr w:type="spellEnd"/>
            <w:r w:rsidRPr="004E0938">
              <w:rPr>
                <w:rFonts w:ascii="Consolas" w:hAnsi="Consolas"/>
                <w:lang w:val="en-US"/>
              </w:rPr>
              <w:t>[</w:t>
            </w:r>
            <w:proofErr w:type="spellStart"/>
            <w:r w:rsidRPr="004E0938">
              <w:rPr>
                <w:rFonts w:ascii="Consolas" w:hAnsi="Consolas"/>
                <w:lang w:val="en-US"/>
              </w:rPr>
              <w:t>i</w:t>
            </w:r>
            <w:proofErr w:type="spellEnd"/>
            <w:r w:rsidRPr="004E0938">
              <w:rPr>
                <w:rFonts w:ascii="Consolas" w:hAnsi="Consolas"/>
                <w:lang w:val="en-US"/>
              </w:rPr>
              <w:t>] ← tab[k]</w:t>
            </w:r>
          </w:p>
          <w:p w14:paraId="50C98BA5" w14:textId="01929E48"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k ← k + 1</w:t>
            </w:r>
          </w:p>
          <w:p w14:paraId="5EFF1CF8" w14:textId="10E29E5F" w:rsidR="004E0938" w:rsidRPr="004E0938" w:rsidRDefault="004E0938" w:rsidP="004E0938">
            <w:pPr>
              <w:pStyle w:val="Question"/>
              <w:spacing w:before="0"/>
              <w:rPr>
                <w:rFonts w:ascii="Consolas" w:hAnsi="Consolas"/>
              </w:rPr>
            </w:pPr>
            <w:r w:rsidRPr="004E0938">
              <w:rPr>
                <w:rFonts w:ascii="Consolas" w:hAnsi="Consolas"/>
                <w:lang w:val="en-US"/>
              </w:rPr>
              <w:t xml:space="preserve">              </w:t>
            </w:r>
            <w:r w:rsidRPr="004E0938">
              <w:rPr>
                <w:rFonts w:ascii="Consolas" w:hAnsi="Consolas"/>
              </w:rPr>
              <w:t xml:space="preserve">i </w:t>
            </w:r>
            <w:r>
              <w:rPr>
                <w:rFonts w:ascii="Consolas" w:hAnsi="Consolas"/>
              </w:rPr>
              <w:t>←</w:t>
            </w:r>
            <w:r w:rsidRPr="004E0938">
              <w:rPr>
                <w:rFonts w:ascii="Consolas" w:hAnsi="Consolas"/>
              </w:rPr>
              <w:t xml:space="preserve"> i + 1</w:t>
            </w:r>
          </w:p>
          <w:p w14:paraId="7C0742BD"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Fin Tant que</w:t>
            </w:r>
          </w:p>
          <w:p w14:paraId="3D983509" w14:textId="77777777" w:rsidR="004E0938" w:rsidRPr="004E0938" w:rsidRDefault="004E0938" w:rsidP="004E0938">
            <w:pPr>
              <w:pStyle w:val="Question"/>
              <w:spacing w:before="0"/>
              <w:rPr>
                <w:rFonts w:ascii="Consolas" w:hAnsi="Consolas"/>
              </w:rPr>
            </w:pPr>
          </w:p>
          <w:p w14:paraId="13377529" w14:textId="77777777" w:rsidR="004E0938" w:rsidRPr="004E0938" w:rsidRDefault="004E0938" w:rsidP="004E0938">
            <w:pPr>
              <w:pStyle w:val="Question"/>
              <w:spacing w:before="0"/>
              <w:rPr>
                <w:rFonts w:ascii="Consolas" w:hAnsi="Consolas"/>
              </w:rPr>
            </w:pPr>
            <w:r w:rsidRPr="004E0938">
              <w:rPr>
                <w:rFonts w:ascii="Consolas" w:hAnsi="Consolas"/>
              </w:rPr>
              <w:t xml:space="preserve">          {On fusionne les deux monotonies (attention, la 2ème peut être </w:t>
            </w:r>
            <w:proofErr w:type="spellStart"/>
            <w:r w:rsidRPr="004E0938">
              <w:rPr>
                <w:rFonts w:ascii="Consolas" w:hAnsi="Consolas"/>
              </w:rPr>
              <w:t>incomplete</w:t>
            </w:r>
            <w:proofErr w:type="spellEnd"/>
            <w:r w:rsidRPr="004E0938">
              <w:rPr>
                <w:rFonts w:ascii="Consolas" w:hAnsi="Consolas"/>
              </w:rPr>
              <w:t>)}</w:t>
            </w:r>
          </w:p>
          <w:p w14:paraId="51966608" w14:textId="196B8233" w:rsidR="004E0938" w:rsidRPr="004E0938" w:rsidRDefault="004E0938" w:rsidP="004E0938">
            <w:pPr>
              <w:pStyle w:val="Question"/>
              <w:spacing w:before="0"/>
              <w:rPr>
                <w:rFonts w:ascii="Consolas" w:hAnsi="Consolas"/>
              </w:rPr>
            </w:pPr>
            <w:r w:rsidRPr="004E0938">
              <w:rPr>
                <w:rFonts w:ascii="Consolas" w:hAnsi="Consolas"/>
              </w:rPr>
              <w:t xml:space="preserve">          i </w:t>
            </w:r>
            <w:r>
              <w:rPr>
                <w:rFonts w:ascii="Consolas" w:hAnsi="Consolas"/>
              </w:rPr>
              <w:t>←</w:t>
            </w:r>
            <w:r w:rsidRPr="004E0938">
              <w:rPr>
                <w:rFonts w:ascii="Consolas" w:hAnsi="Consolas"/>
              </w:rPr>
              <w:t xml:space="preserve"> 1                       {indice dans </w:t>
            </w:r>
            <w:proofErr w:type="spellStart"/>
            <w:r w:rsidRPr="004E0938">
              <w:rPr>
                <w:rFonts w:ascii="Consolas" w:hAnsi="Consolas"/>
              </w:rPr>
              <w:t>tmp</w:t>
            </w:r>
            <w:proofErr w:type="spellEnd"/>
            <w:r w:rsidRPr="004E0938">
              <w:rPr>
                <w:rFonts w:ascii="Consolas" w:hAnsi="Consolas"/>
              </w:rPr>
              <w:t>, monotonie 1}</w:t>
            </w:r>
          </w:p>
          <w:p w14:paraId="11D52D55" w14:textId="1AE652FC" w:rsidR="004E0938" w:rsidRPr="004E0938" w:rsidRDefault="004E0938" w:rsidP="004E0938">
            <w:pPr>
              <w:pStyle w:val="Question"/>
              <w:spacing w:before="0"/>
              <w:rPr>
                <w:rFonts w:ascii="Consolas" w:hAnsi="Consolas"/>
              </w:rPr>
            </w:pPr>
            <w:r w:rsidRPr="004E0938">
              <w:rPr>
                <w:rFonts w:ascii="Consolas" w:hAnsi="Consolas"/>
              </w:rPr>
              <w:t xml:space="preserve">          j </w:t>
            </w:r>
            <w:r>
              <w:rPr>
                <w:rFonts w:ascii="Consolas" w:hAnsi="Consolas"/>
              </w:rPr>
              <w:t>←</w:t>
            </w:r>
            <w:r w:rsidRPr="004E0938">
              <w:rPr>
                <w:rFonts w:ascii="Consolas" w:hAnsi="Consolas"/>
              </w:rPr>
              <w:t xml:space="preserve"> debutMono2    {indice dans tab, monotonie 2}</w:t>
            </w:r>
          </w:p>
          <w:p w14:paraId="3A38C2FD" w14:textId="557B062A" w:rsidR="004E0938" w:rsidRPr="004E0938" w:rsidRDefault="004E0938" w:rsidP="004E0938">
            <w:pPr>
              <w:pStyle w:val="Question"/>
              <w:spacing w:before="0"/>
              <w:rPr>
                <w:rFonts w:ascii="Consolas" w:hAnsi="Consolas"/>
              </w:rPr>
            </w:pPr>
            <w:r w:rsidRPr="004E0938">
              <w:rPr>
                <w:rFonts w:ascii="Consolas" w:hAnsi="Consolas"/>
              </w:rPr>
              <w:t xml:space="preserve">          k </w:t>
            </w:r>
            <w:r>
              <w:rPr>
                <w:rFonts w:ascii="Consolas" w:hAnsi="Consolas"/>
              </w:rPr>
              <w:t>←</w:t>
            </w:r>
            <w:r w:rsidRPr="004E0938">
              <w:rPr>
                <w:rFonts w:ascii="Consolas" w:hAnsi="Consolas"/>
              </w:rPr>
              <w:t xml:space="preserve"> debutMono1    {indice dans tab, monotonie fusionnée}</w:t>
            </w:r>
          </w:p>
          <w:p w14:paraId="2E9D24B9" w14:textId="7BE5C8A7" w:rsidR="004E0938" w:rsidRPr="004E0938" w:rsidRDefault="004E0938" w:rsidP="004E0938">
            <w:pPr>
              <w:pStyle w:val="Question"/>
              <w:spacing w:before="0"/>
              <w:rPr>
                <w:rFonts w:ascii="Consolas" w:hAnsi="Consolas"/>
              </w:rPr>
            </w:pPr>
            <w:r w:rsidRPr="004E0938">
              <w:rPr>
                <w:rFonts w:ascii="Consolas" w:hAnsi="Consolas"/>
              </w:rPr>
              <w:t xml:space="preserve">          nbMono1traites</w:t>
            </w:r>
            <w:r>
              <w:rPr>
                <w:rFonts w:ascii="Consolas" w:hAnsi="Consolas"/>
              </w:rPr>
              <w:t xml:space="preserve"> ← </w:t>
            </w:r>
            <w:r w:rsidRPr="004E0938">
              <w:rPr>
                <w:rFonts w:ascii="Consolas" w:hAnsi="Consolas"/>
              </w:rPr>
              <w:t>0</w:t>
            </w:r>
          </w:p>
          <w:p w14:paraId="5D96AB9D" w14:textId="3F3F866B" w:rsidR="004E0938" w:rsidRPr="004E0938" w:rsidRDefault="004E0938" w:rsidP="004E0938">
            <w:pPr>
              <w:pStyle w:val="Question"/>
              <w:spacing w:before="0"/>
              <w:rPr>
                <w:rFonts w:ascii="Consolas" w:hAnsi="Consolas"/>
              </w:rPr>
            </w:pPr>
            <w:r w:rsidRPr="004E0938">
              <w:rPr>
                <w:rFonts w:ascii="Consolas" w:hAnsi="Consolas"/>
              </w:rPr>
              <w:t xml:space="preserve">          nbMono2traites </w:t>
            </w:r>
            <w:r>
              <w:rPr>
                <w:rFonts w:ascii="Consolas" w:hAnsi="Consolas"/>
              </w:rPr>
              <w:t>←</w:t>
            </w:r>
            <w:r w:rsidRPr="004E0938">
              <w:rPr>
                <w:rFonts w:ascii="Consolas" w:hAnsi="Consolas"/>
              </w:rPr>
              <w:t xml:space="preserve"> 0</w:t>
            </w:r>
          </w:p>
          <w:p w14:paraId="7842A124"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Tant que</w:t>
            </w:r>
            <w:r w:rsidRPr="004E0938">
              <w:rPr>
                <w:rFonts w:ascii="Consolas" w:hAnsi="Consolas"/>
              </w:rPr>
              <w:t xml:space="preserve"> ((nbMono1traites &lt; </w:t>
            </w:r>
            <w:proofErr w:type="spellStart"/>
            <w:r w:rsidRPr="004E0938">
              <w:rPr>
                <w:rFonts w:ascii="Consolas" w:hAnsi="Consolas"/>
              </w:rPr>
              <w:t>lgMono</w:t>
            </w:r>
            <w:proofErr w:type="spellEnd"/>
            <w:r w:rsidRPr="004E0938">
              <w:rPr>
                <w:rFonts w:ascii="Consolas" w:hAnsi="Consolas"/>
              </w:rPr>
              <w:t xml:space="preserve">) </w:t>
            </w:r>
            <w:r w:rsidRPr="004E0938">
              <w:rPr>
                <w:rFonts w:ascii="Consolas" w:hAnsi="Consolas"/>
                <w:b/>
              </w:rPr>
              <w:t>et</w:t>
            </w:r>
            <w:r w:rsidRPr="004E0938">
              <w:rPr>
                <w:rFonts w:ascii="Consolas" w:hAnsi="Consolas"/>
              </w:rPr>
              <w:t xml:space="preserve"> (nbMono2traites &lt; </w:t>
            </w:r>
            <w:proofErr w:type="spellStart"/>
            <w:r w:rsidRPr="004E0938">
              <w:rPr>
                <w:rFonts w:ascii="Consolas" w:hAnsi="Consolas"/>
              </w:rPr>
              <w:t>lgMono</w:t>
            </w:r>
            <w:proofErr w:type="spellEnd"/>
            <w:r w:rsidRPr="004E0938">
              <w:rPr>
                <w:rFonts w:ascii="Consolas" w:hAnsi="Consolas"/>
              </w:rPr>
              <w:t xml:space="preserve">) </w:t>
            </w:r>
            <w:r w:rsidRPr="004E0938">
              <w:rPr>
                <w:rFonts w:ascii="Consolas" w:hAnsi="Consolas"/>
                <w:b/>
              </w:rPr>
              <w:t>et</w:t>
            </w:r>
            <w:r w:rsidRPr="004E0938">
              <w:rPr>
                <w:rFonts w:ascii="Consolas" w:hAnsi="Consolas"/>
              </w:rPr>
              <w:t xml:space="preserve"> (j ≤ n))</w:t>
            </w:r>
          </w:p>
          <w:p w14:paraId="2F2CCCA1" w14:textId="77777777" w:rsidR="004E0938" w:rsidRPr="004E0938" w:rsidRDefault="004E0938" w:rsidP="004E0938">
            <w:pPr>
              <w:pStyle w:val="Question"/>
              <w:spacing w:before="0"/>
              <w:rPr>
                <w:rFonts w:ascii="Consolas" w:hAnsi="Consolas"/>
              </w:rPr>
            </w:pPr>
            <w:r w:rsidRPr="004E0938">
              <w:rPr>
                <w:rFonts w:ascii="Consolas" w:hAnsi="Consolas"/>
              </w:rPr>
              <w:t xml:space="preserve">                {tant qu'aucune des deux monotonies n'est </w:t>
            </w:r>
            <w:proofErr w:type="spellStart"/>
            <w:r w:rsidRPr="004E0938">
              <w:rPr>
                <w:rFonts w:ascii="Consolas" w:hAnsi="Consolas"/>
              </w:rPr>
              <w:t>epuisée</w:t>
            </w:r>
            <w:proofErr w:type="spellEnd"/>
            <w:r w:rsidRPr="004E0938">
              <w:rPr>
                <w:rFonts w:ascii="Consolas" w:hAnsi="Consolas"/>
              </w:rPr>
              <w:t>}</w:t>
            </w:r>
          </w:p>
          <w:p w14:paraId="64B2FB5A"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Si</w:t>
            </w:r>
            <w:r w:rsidRPr="004E0938">
              <w:rPr>
                <w:rFonts w:ascii="Consolas" w:hAnsi="Consolas"/>
              </w:rPr>
              <w:t xml:space="preserve"> (</w:t>
            </w:r>
            <w:proofErr w:type="spellStart"/>
            <w:r w:rsidRPr="004E0938">
              <w:rPr>
                <w:rFonts w:ascii="Consolas" w:hAnsi="Consolas"/>
              </w:rPr>
              <w:t>tmp</w:t>
            </w:r>
            <w:proofErr w:type="spellEnd"/>
            <w:r w:rsidRPr="004E0938">
              <w:rPr>
                <w:rFonts w:ascii="Consolas" w:hAnsi="Consolas"/>
              </w:rPr>
              <w:t xml:space="preserve">[i] &lt; tab[j]) </w:t>
            </w:r>
            <w:r w:rsidRPr="004E0938">
              <w:rPr>
                <w:rFonts w:ascii="Consolas" w:hAnsi="Consolas"/>
                <w:b/>
              </w:rPr>
              <w:t>Alors</w:t>
            </w:r>
          </w:p>
          <w:p w14:paraId="416194BF" w14:textId="441DA907" w:rsidR="004E0938" w:rsidRPr="004E0938" w:rsidRDefault="004E0938" w:rsidP="004E0938">
            <w:pPr>
              <w:pStyle w:val="Question"/>
              <w:spacing w:before="0"/>
              <w:rPr>
                <w:rFonts w:ascii="Consolas" w:hAnsi="Consolas"/>
                <w:lang w:val="en-US"/>
              </w:rPr>
            </w:pPr>
            <w:r w:rsidRPr="004B701B">
              <w:rPr>
                <w:rFonts w:ascii="Consolas" w:hAnsi="Consolas"/>
              </w:rPr>
              <w:t xml:space="preserve">                  </w:t>
            </w:r>
            <w:r w:rsidRPr="004E0938">
              <w:rPr>
                <w:rFonts w:ascii="Consolas" w:hAnsi="Consolas"/>
                <w:lang w:val="en-US"/>
              </w:rPr>
              <w:t xml:space="preserve">tab[k] ← </w:t>
            </w:r>
            <w:proofErr w:type="spellStart"/>
            <w:r w:rsidRPr="004E0938">
              <w:rPr>
                <w:rFonts w:ascii="Consolas" w:hAnsi="Consolas"/>
                <w:lang w:val="en-US"/>
              </w:rPr>
              <w:t>tmp</w:t>
            </w:r>
            <w:proofErr w:type="spellEnd"/>
            <w:r w:rsidRPr="004E0938">
              <w:rPr>
                <w:rFonts w:ascii="Consolas" w:hAnsi="Consolas"/>
                <w:lang w:val="en-US"/>
              </w:rPr>
              <w:t>[</w:t>
            </w:r>
            <w:proofErr w:type="spellStart"/>
            <w:r w:rsidRPr="004E0938">
              <w:rPr>
                <w:rFonts w:ascii="Consolas" w:hAnsi="Consolas"/>
                <w:lang w:val="en-US"/>
              </w:rPr>
              <w:t>i</w:t>
            </w:r>
            <w:proofErr w:type="spellEnd"/>
            <w:r w:rsidRPr="004E0938">
              <w:rPr>
                <w:rFonts w:ascii="Consolas" w:hAnsi="Consolas"/>
                <w:lang w:val="en-US"/>
              </w:rPr>
              <w:t>]</w:t>
            </w:r>
          </w:p>
          <w:p w14:paraId="57943030" w14:textId="7507D20B"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nbMono1traites ← nbMono1traites + 1</w:t>
            </w:r>
          </w:p>
          <w:p w14:paraId="6B09823E" w14:textId="7327670C"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w:t>
            </w:r>
            <w:proofErr w:type="spellStart"/>
            <w:r w:rsidRPr="004E0938">
              <w:rPr>
                <w:rFonts w:ascii="Consolas" w:hAnsi="Consolas"/>
                <w:lang w:val="en-US"/>
              </w:rPr>
              <w:t>i</w:t>
            </w:r>
            <w:proofErr w:type="spellEnd"/>
            <w:r w:rsidRPr="004E0938">
              <w:rPr>
                <w:rFonts w:ascii="Consolas" w:hAnsi="Consolas"/>
                <w:lang w:val="en-US"/>
              </w:rPr>
              <w:t xml:space="preserve"> ← </w:t>
            </w:r>
            <w:proofErr w:type="spellStart"/>
            <w:r w:rsidRPr="004E0938">
              <w:rPr>
                <w:rFonts w:ascii="Consolas" w:hAnsi="Consolas"/>
                <w:lang w:val="en-US"/>
              </w:rPr>
              <w:t>i</w:t>
            </w:r>
            <w:proofErr w:type="spellEnd"/>
            <w:r w:rsidRPr="004E0938">
              <w:rPr>
                <w:rFonts w:ascii="Consolas" w:hAnsi="Consolas"/>
                <w:lang w:val="en-US"/>
              </w:rPr>
              <w:t xml:space="preserve"> +1</w:t>
            </w:r>
          </w:p>
          <w:p w14:paraId="66D6786F" w14:textId="77777777" w:rsidR="004E0938" w:rsidRPr="004E0938" w:rsidRDefault="004E0938" w:rsidP="004E0938">
            <w:pPr>
              <w:pStyle w:val="Question"/>
              <w:spacing w:before="0"/>
              <w:rPr>
                <w:rFonts w:ascii="Consolas" w:hAnsi="Consolas"/>
                <w:b/>
              </w:rPr>
            </w:pPr>
            <w:r w:rsidRPr="004E0938">
              <w:rPr>
                <w:rFonts w:ascii="Consolas" w:hAnsi="Consolas"/>
                <w:lang w:val="en-US"/>
              </w:rPr>
              <w:t xml:space="preserve">                </w:t>
            </w:r>
            <w:r w:rsidRPr="004E0938">
              <w:rPr>
                <w:rFonts w:ascii="Consolas" w:hAnsi="Consolas"/>
                <w:b/>
              </w:rPr>
              <w:t>Sinon</w:t>
            </w:r>
          </w:p>
          <w:p w14:paraId="4CD73A87" w14:textId="72053152" w:rsidR="004E0938" w:rsidRPr="004E0938" w:rsidRDefault="004E0938" w:rsidP="004E0938">
            <w:pPr>
              <w:pStyle w:val="Question"/>
              <w:spacing w:before="0"/>
              <w:rPr>
                <w:rFonts w:ascii="Consolas" w:hAnsi="Consolas"/>
              </w:rPr>
            </w:pPr>
            <w:r w:rsidRPr="004E0938">
              <w:rPr>
                <w:rFonts w:ascii="Consolas" w:hAnsi="Consolas"/>
              </w:rPr>
              <w:t xml:space="preserve">                  tab[k] </w:t>
            </w:r>
            <w:r>
              <w:rPr>
                <w:rFonts w:ascii="Consolas" w:hAnsi="Consolas"/>
              </w:rPr>
              <w:t>←</w:t>
            </w:r>
            <w:r w:rsidRPr="004E0938">
              <w:rPr>
                <w:rFonts w:ascii="Consolas" w:hAnsi="Consolas"/>
              </w:rPr>
              <w:t xml:space="preserve"> tab[j]</w:t>
            </w:r>
          </w:p>
          <w:p w14:paraId="77ED1EB6" w14:textId="1D2B6F06" w:rsidR="004E0938" w:rsidRPr="004E0938" w:rsidRDefault="004E0938" w:rsidP="004E0938">
            <w:pPr>
              <w:pStyle w:val="Question"/>
              <w:spacing w:before="0"/>
              <w:rPr>
                <w:rFonts w:ascii="Consolas" w:hAnsi="Consolas"/>
              </w:rPr>
            </w:pPr>
            <w:r w:rsidRPr="004E0938">
              <w:rPr>
                <w:rFonts w:ascii="Consolas" w:hAnsi="Consolas"/>
              </w:rPr>
              <w:t xml:space="preserve">                  nbMono2traites </w:t>
            </w:r>
            <w:r>
              <w:rPr>
                <w:rFonts w:ascii="Consolas" w:hAnsi="Consolas"/>
              </w:rPr>
              <w:t>←</w:t>
            </w:r>
            <w:r w:rsidRPr="004E0938">
              <w:rPr>
                <w:rFonts w:ascii="Consolas" w:hAnsi="Consolas"/>
              </w:rPr>
              <w:t xml:space="preserve"> nbMono2traites + 1</w:t>
            </w:r>
          </w:p>
          <w:p w14:paraId="5EC02BDE" w14:textId="407A30EE" w:rsidR="004E0938" w:rsidRPr="004E0938" w:rsidRDefault="004E0938" w:rsidP="004E0938">
            <w:pPr>
              <w:pStyle w:val="Question"/>
              <w:spacing w:before="0"/>
              <w:rPr>
                <w:rFonts w:ascii="Consolas" w:hAnsi="Consolas"/>
              </w:rPr>
            </w:pPr>
            <w:r w:rsidRPr="004E0938">
              <w:rPr>
                <w:rFonts w:ascii="Consolas" w:hAnsi="Consolas"/>
              </w:rPr>
              <w:t xml:space="preserve">                  j </w:t>
            </w:r>
            <w:r>
              <w:rPr>
                <w:rFonts w:ascii="Consolas" w:hAnsi="Consolas"/>
              </w:rPr>
              <w:t>←</w:t>
            </w:r>
            <w:r w:rsidRPr="004E0938">
              <w:rPr>
                <w:rFonts w:ascii="Consolas" w:hAnsi="Consolas"/>
              </w:rPr>
              <w:t xml:space="preserve"> j + 1</w:t>
            </w:r>
          </w:p>
          <w:p w14:paraId="0D5FD851"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Fin Si</w:t>
            </w:r>
          </w:p>
          <w:p w14:paraId="30FA47C9" w14:textId="565C4C60" w:rsidR="004E0938" w:rsidRPr="004E0938" w:rsidRDefault="004E0938" w:rsidP="004E0938">
            <w:pPr>
              <w:pStyle w:val="Question"/>
              <w:spacing w:before="0"/>
              <w:rPr>
                <w:rFonts w:ascii="Consolas" w:hAnsi="Consolas"/>
              </w:rPr>
            </w:pPr>
            <w:r w:rsidRPr="004E0938">
              <w:rPr>
                <w:rFonts w:ascii="Consolas" w:hAnsi="Consolas"/>
              </w:rPr>
              <w:t xml:space="preserve">              k </w:t>
            </w:r>
            <w:r>
              <w:rPr>
                <w:rFonts w:ascii="Consolas" w:hAnsi="Consolas"/>
              </w:rPr>
              <w:t>←</w:t>
            </w:r>
            <w:r w:rsidRPr="004E0938">
              <w:rPr>
                <w:rFonts w:ascii="Consolas" w:hAnsi="Consolas"/>
              </w:rPr>
              <w:t xml:space="preserve"> k + 1</w:t>
            </w:r>
          </w:p>
          <w:p w14:paraId="0CA0B1E1"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Fin Tant que</w:t>
            </w:r>
          </w:p>
          <w:p w14:paraId="0BD4BFA3"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Si</w:t>
            </w:r>
            <w:r w:rsidRPr="004E0938">
              <w:rPr>
                <w:rFonts w:ascii="Consolas" w:hAnsi="Consolas"/>
              </w:rPr>
              <w:t xml:space="preserve"> ((nbMono2traites = </w:t>
            </w:r>
            <w:proofErr w:type="spellStart"/>
            <w:r w:rsidRPr="004E0938">
              <w:rPr>
                <w:rFonts w:ascii="Consolas" w:hAnsi="Consolas"/>
              </w:rPr>
              <w:t>lgMono</w:t>
            </w:r>
            <w:proofErr w:type="spellEnd"/>
            <w:r w:rsidRPr="004E0938">
              <w:rPr>
                <w:rFonts w:ascii="Consolas" w:hAnsi="Consolas"/>
              </w:rPr>
              <w:t xml:space="preserve">) </w:t>
            </w:r>
            <w:r w:rsidRPr="004E0938">
              <w:rPr>
                <w:rFonts w:ascii="Consolas" w:hAnsi="Consolas"/>
                <w:b/>
              </w:rPr>
              <w:t>ou</w:t>
            </w:r>
            <w:r w:rsidRPr="004E0938">
              <w:rPr>
                <w:rFonts w:ascii="Consolas" w:hAnsi="Consolas"/>
              </w:rPr>
              <w:t xml:space="preserve"> (j &gt; n)) </w:t>
            </w:r>
            <w:r w:rsidRPr="004E0938">
              <w:rPr>
                <w:rFonts w:ascii="Consolas" w:hAnsi="Consolas"/>
                <w:b/>
              </w:rPr>
              <w:t>Alors</w:t>
            </w:r>
          </w:p>
          <w:p w14:paraId="7BC87AD9" w14:textId="77777777" w:rsidR="004E0938" w:rsidRPr="004E0938" w:rsidRDefault="004E0938" w:rsidP="004E0938">
            <w:pPr>
              <w:pStyle w:val="Question"/>
              <w:spacing w:before="0"/>
              <w:rPr>
                <w:rFonts w:ascii="Consolas" w:hAnsi="Consolas"/>
              </w:rPr>
            </w:pPr>
            <w:r w:rsidRPr="004E0938">
              <w:rPr>
                <w:rFonts w:ascii="Consolas" w:hAnsi="Consolas"/>
              </w:rPr>
              <w:t xml:space="preserve">              {On a épuisé la seconde monotonie, il reste à recopier la première}</w:t>
            </w:r>
          </w:p>
          <w:p w14:paraId="551DBE3B"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Tant que</w:t>
            </w:r>
            <w:r w:rsidRPr="004E0938">
              <w:rPr>
                <w:rFonts w:ascii="Consolas" w:hAnsi="Consolas"/>
              </w:rPr>
              <w:t xml:space="preserve"> (nbMono1traites &lt; </w:t>
            </w:r>
            <w:proofErr w:type="spellStart"/>
            <w:r w:rsidRPr="004E0938">
              <w:rPr>
                <w:rFonts w:ascii="Consolas" w:hAnsi="Consolas"/>
              </w:rPr>
              <w:t>lgMono</w:t>
            </w:r>
            <w:proofErr w:type="spellEnd"/>
            <w:r w:rsidRPr="004E0938">
              <w:rPr>
                <w:rFonts w:ascii="Consolas" w:hAnsi="Consolas"/>
              </w:rPr>
              <w:t>)</w:t>
            </w:r>
          </w:p>
          <w:p w14:paraId="7117D0BF" w14:textId="256ED751" w:rsidR="004E0938" w:rsidRPr="004B701B" w:rsidRDefault="004E0938" w:rsidP="004E0938">
            <w:pPr>
              <w:pStyle w:val="Question"/>
              <w:spacing w:before="0"/>
              <w:rPr>
                <w:rFonts w:ascii="Consolas" w:hAnsi="Consolas"/>
              </w:rPr>
            </w:pPr>
            <w:r w:rsidRPr="004B701B">
              <w:rPr>
                <w:rFonts w:ascii="Consolas" w:hAnsi="Consolas"/>
              </w:rPr>
              <w:t xml:space="preserve">                  tab[k] ← </w:t>
            </w:r>
            <w:proofErr w:type="spellStart"/>
            <w:r w:rsidRPr="004B701B">
              <w:rPr>
                <w:rFonts w:ascii="Consolas" w:hAnsi="Consolas"/>
              </w:rPr>
              <w:t>tmp</w:t>
            </w:r>
            <w:proofErr w:type="spellEnd"/>
            <w:r w:rsidRPr="004B701B">
              <w:rPr>
                <w:rFonts w:ascii="Consolas" w:hAnsi="Consolas"/>
              </w:rPr>
              <w:t>[i]</w:t>
            </w:r>
          </w:p>
          <w:p w14:paraId="39B01E22" w14:textId="4A389D59" w:rsidR="004E0938" w:rsidRPr="004E0938" w:rsidRDefault="004E0938" w:rsidP="004E0938">
            <w:pPr>
              <w:pStyle w:val="Question"/>
              <w:spacing w:before="0"/>
              <w:rPr>
                <w:rFonts w:ascii="Consolas" w:hAnsi="Consolas"/>
                <w:lang w:val="en-US"/>
              </w:rPr>
            </w:pPr>
            <w:r w:rsidRPr="004B701B">
              <w:rPr>
                <w:rFonts w:ascii="Consolas" w:hAnsi="Consolas"/>
              </w:rPr>
              <w:t xml:space="preserve">                  </w:t>
            </w:r>
            <w:r w:rsidRPr="004E0938">
              <w:rPr>
                <w:rFonts w:ascii="Consolas" w:hAnsi="Consolas"/>
                <w:lang w:val="en-US"/>
              </w:rPr>
              <w:t>nbMono1traites ← nbMono1traites + 1</w:t>
            </w:r>
          </w:p>
          <w:p w14:paraId="3480C3D0" w14:textId="0EB6A045"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w:t>
            </w:r>
            <w:proofErr w:type="spellStart"/>
            <w:r w:rsidRPr="004E0938">
              <w:rPr>
                <w:rFonts w:ascii="Consolas" w:hAnsi="Consolas"/>
                <w:lang w:val="en-US"/>
              </w:rPr>
              <w:t>i</w:t>
            </w:r>
            <w:proofErr w:type="spellEnd"/>
            <w:r w:rsidRPr="004E0938">
              <w:rPr>
                <w:rFonts w:ascii="Consolas" w:hAnsi="Consolas"/>
                <w:lang w:val="en-US"/>
              </w:rPr>
              <w:t xml:space="preserve"> ← </w:t>
            </w:r>
            <w:proofErr w:type="spellStart"/>
            <w:r w:rsidRPr="004E0938">
              <w:rPr>
                <w:rFonts w:ascii="Consolas" w:hAnsi="Consolas"/>
                <w:lang w:val="en-US"/>
              </w:rPr>
              <w:t>i</w:t>
            </w:r>
            <w:proofErr w:type="spellEnd"/>
            <w:r w:rsidRPr="004E0938">
              <w:rPr>
                <w:rFonts w:ascii="Consolas" w:hAnsi="Consolas"/>
                <w:lang w:val="en-US"/>
              </w:rPr>
              <w:t xml:space="preserve"> + 1</w:t>
            </w:r>
          </w:p>
          <w:p w14:paraId="4AE4C4A6" w14:textId="1E0A38FC"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k </w:t>
            </w:r>
            <w:r w:rsidRPr="004B701B">
              <w:rPr>
                <w:rFonts w:ascii="Consolas" w:hAnsi="Consolas"/>
                <w:lang w:val="en-US"/>
              </w:rPr>
              <w:t>←</w:t>
            </w:r>
            <w:r w:rsidRPr="004E0938">
              <w:rPr>
                <w:rFonts w:ascii="Consolas" w:hAnsi="Consolas"/>
                <w:lang w:val="en-US"/>
              </w:rPr>
              <w:t xml:space="preserve"> k +1</w:t>
            </w:r>
          </w:p>
          <w:p w14:paraId="4558F616" w14:textId="77777777" w:rsidR="004E0938" w:rsidRPr="004E0938" w:rsidRDefault="004E0938" w:rsidP="004E0938">
            <w:pPr>
              <w:pStyle w:val="Question"/>
              <w:spacing w:before="0"/>
              <w:rPr>
                <w:rFonts w:ascii="Consolas" w:hAnsi="Consolas"/>
                <w:b/>
              </w:rPr>
            </w:pPr>
            <w:r w:rsidRPr="004E0938">
              <w:rPr>
                <w:rFonts w:ascii="Consolas" w:hAnsi="Consolas"/>
                <w:lang w:val="en-US"/>
              </w:rPr>
              <w:t xml:space="preserve">               </w:t>
            </w:r>
            <w:r w:rsidRPr="004E0938">
              <w:rPr>
                <w:rFonts w:ascii="Consolas" w:hAnsi="Consolas"/>
                <w:b/>
              </w:rPr>
              <w:t>Fin Tant que</w:t>
            </w:r>
          </w:p>
          <w:p w14:paraId="00E58569"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Sinon</w:t>
            </w:r>
          </w:p>
          <w:p w14:paraId="0D0EFFD2" w14:textId="41269936" w:rsidR="004E0938" w:rsidRPr="004E0938" w:rsidRDefault="004E0938" w:rsidP="004E0938">
            <w:pPr>
              <w:pStyle w:val="Question"/>
              <w:spacing w:before="0"/>
              <w:rPr>
                <w:rFonts w:ascii="Consolas" w:hAnsi="Consolas"/>
              </w:rPr>
            </w:pPr>
            <w:r w:rsidRPr="004E0938">
              <w:rPr>
                <w:rFonts w:ascii="Consolas" w:hAnsi="Consolas"/>
              </w:rPr>
              <w:t xml:space="preserve">             {Dans le cas où l’on est sorti du « Tant que » parce que la monotonie 1 est épuisée, il n'y a rien à faire, les éléments de la monotonie 2 sont déjà en place}</w:t>
            </w:r>
          </w:p>
          <w:p w14:paraId="1378D685"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Fin Si</w:t>
            </w:r>
          </w:p>
          <w:p w14:paraId="1DCA7560" w14:textId="77777777" w:rsidR="004E0938" w:rsidRPr="004E0938" w:rsidRDefault="004E0938" w:rsidP="004E0938">
            <w:pPr>
              <w:pStyle w:val="Question"/>
              <w:spacing w:before="0"/>
              <w:rPr>
                <w:rFonts w:ascii="Consolas" w:hAnsi="Consolas"/>
              </w:rPr>
            </w:pPr>
          </w:p>
          <w:p w14:paraId="7B059B2B" w14:textId="77777777" w:rsidR="004E0938" w:rsidRPr="004E0938" w:rsidRDefault="004E0938" w:rsidP="004E0938">
            <w:pPr>
              <w:pStyle w:val="Question"/>
              <w:spacing w:before="0"/>
              <w:rPr>
                <w:rFonts w:ascii="Consolas" w:hAnsi="Consolas"/>
              </w:rPr>
            </w:pPr>
            <w:r w:rsidRPr="004E0938">
              <w:rPr>
                <w:rFonts w:ascii="Consolas" w:hAnsi="Consolas"/>
              </w:rPr>
              <w:t xml:space="preserve">          {On passe à la paire de monotonies suivante}</w:t>
            </w:r>
          </w:p>
          <w:p w14:paraId="211EC2C6" w14:textId="57AC8BBD" w:rsidR="004E0938" w:rsidRPr="004E0938" w:rsidRDefault="004E0938" w:rsidP="004E0938">
            <w:pPr>
              <w:pStyle w:val="Question"/>
              <w:spacing w:before="0"/>
              <w:rPr>
                <w:rFonts w:ascii="Consolas" w:hAnsi="Consolas"/>
                <w:lang w:val="en-US"/>
              </w:rPr>
            </w:pPr>
            <w:r w:rsidRPr="004B701B">
              <w:rPr>
                <w:rFonts w:ascii="Consolas" w:hAnsi="Consolas"/>
              </w:rPr>
              <w:lastRenderedPageBreak/>
              <w:t xml:space="preserve">          </w:t>
            </w:r>
            <w:r w:rsidRPr="004E0938">
              <w:rPr>
                <w:rFonts w:ascii="Consolas" w:hAnsi="Consolas"/>
                <w:lang w:val="en-US"/>
              </w:rPr>
              <w:t>debutMono1 ← debutMono1 + (2*</w:t>
            </w:r>
            <w:proofErr w:type="spellStart"/>
            <w:r w:rsidRPr="004E0938">
              <w:rPr>
                <w:rFonts w:ascii="Consolas" w:hAnsi="Consolas"/>
                <w:lang w:val="en-US"/>
              </w:rPr>
              <w:t>lgMono</w:t>
            </w:r>
            <w:proofErr w:type="spellEnd"/>
            <w:r w:rsidRPr="004E0938">
              <w:rPr>
                <w:rFonts w:ascii="Consolas" w:hAnsi="Consolas"/>
                <w:lang w:val="en-US"/>
              </w:rPr>
              <w:t>);</w:t>
            </w:r>
          </w:p>
          <w:p w14:paraId="3422ED0A" w14:textId="06C02798" w:rsidR="004E0938" w:rsidRPr="004E0938" w:rsidRDefault="004E0938" w:rsidP="004E0938">
            <w:pPr>
              <w:pStyle w:val="Question"/>
              <w:spacing w:before="0"/>
              <w:rPr>
                <w:rFonts w:ascii="Consolas" w:hAnsi="Consolas"/>
                <w:lang w:val="en-US"/>
              </w:rPr>
            </w:pPr>
            <w:r w:rsidRPr="004E0938">
              <w:rPr>
                <w:rFonts w:ascii="Consolas" w:hAnsi="Consolas"/>
                <w:lang w:val="en-US"/>
              </w:rPr>
              <w:t xml:space="preserve">          debutMono2 ← debutMono2 + (2*</w:t>
            </w:r>
            <w:proofErr w:type="spellStart"/>
            <w:r w:rsidRPr="004E0938">
              <w:rPr>
                <w:rFonts w:ascii="Consolas" w:hAnsi="Consolas"/>
                <w:lang w:val="en-US"/>
              </w:rPr>
              <w:t>lgMono</w:t>
            </w:r>
            <w:proofErr w:type="spellEnd"/>
            <w:r w:rsidRPr="004E0938">
              <w:rPr>
                <w:rFonts w:ascii="Consolas" w:hAnsi="Consolas"/>
                <w:lang w:val="en-US"/>
              </w:rPr>
              <w:t>);</w:t>
            </w:r>
          </w:p>
          <w:p w14:paraId="3AEC5A92" w14:textId="77777777" w:rsidR="004E0938" w:rsidRPr="004E0938" w:rsidRDefault="004E0938" w:rsidP="004E0938">
            <w:pPr>
              <w:pStyle w:val="Question"/>
              <w:spacing w:before="0"/>
              <w:rPr>
                <w:rFonts w:ascii="Consolas" w:hAnsi="Consolas"/>
                <w:b/>
              </w:rPr>
            </w:pPr>
            <w:r w:rsidRPr="004E0938">
              <w:rPr>
                <w:rFonts w:ascii="Consolas" w:hAnsi="Consolas"/>
                <w:lang w:val="en-US"/>
              </w:rPr>
              <w:t xml:space="preserve">        </w:t>
            </w:r>
            <w:r w:rsidRPr="004E0938">
              <w:rPr>
                <w:rFonts w:ascii="Consolas" w:hAnsi="Consolas"/>
                <w:b/>
              </w:rPr>
              <w:t>Fin Tant que</w:t>
            </w:r>
          </w:p>
          <w:p w14:paraId="185B66E3" w14:textId="77777777" w:rsidR="004E0938" w:rsidRPr="004E0938" w:rsidRDefault="004E0938" w:rsidP="004E0938">
            <w:pPr>
              <w:pStyle w:val="Question"/>
              <w:spacing w:before="0"/>
              <w:rPr>
                <w:rFonts w:ascii="Consolas" w:hAnsi="Consolas"/>
              </w:rPr>
            </w:pPr>
          </w:p>
          <w:p w14:paraId="0586CFC3" w14:textId="77777777" w:rsidR="004E0938" w:rsidRPr="004E0938" w:rsidRDefault="004E0938" w:rsidP="004E0938">
            <w:pPr>
              <w:pStyle w:val="Question"/>
              <w:spacing w:before="0"/>
              <w:rPr>
                <w:rFonts w:ascii="Consolas" w:hAnsi="Consolas"/>
              </w:rPr>
            </w:pPr>
            <w:r w:rsidRPr="004E0938">
              <w:rPr>
                <w:rFonts w:ascii="Consolas" w:hAnsi="Consolas"/>
              </w:rPr>
              <w:t xml:space="preserve">      </w:t>
            </w:r>
            <w:r w:rsidRPr="004E0938">
              <w:rPr>
                <w:rFonts w:ascii="Consolas" w:hAnsi="Consolas"/>
                <w:b/>
              </w:rPr>
              <w:t>Libère</w:t>
            </w:r>
            <w:r w:rsidRPr="004E0938">
              <w:rPr>
                <w:rFonts w:ascii="Consolas" w:hAnsi="Consolas"/>
              </w:rPr>
              <w:t xml:space="preserve"> </w:t>
            </w:r>
            <w:proofErr w:type="spellStart"/>
            <w:r w:rsidRPr="004E0938">
              <w:rPr>
                <w:rFonts w:ascii="Consolas" w:hAnsi="Consolas"/>
              </w:rPr>
              <w:t>tmp</w:t>
            </w:r>
            <w:proofErr w:type="spellEnd"/>
          </w:p>
          <w:p w14:paraId="1FDD0F49" w14:textId="7BE7C551" w:rsidR="004E0938" w:rsidRPr="004E0938" w:rsidRDefault="004E0938" w:rsidP="004E0938">
            <w:pPr>
              <w:pStyle w:val="Question"/>
              <w:spacing w:before="0"/>
              <w:rPr>
                <w:rFonts w:ascii="Consolas" w:hAnsi="Consolas"/>
              </w:rPr>
            </w:pPr>
            <w:r w:rsidRPr="004E0938">
              <w:rPr>
                <w:rFonts w:ascii="Consolas" w:hAnsi="Consolas"/>
              </w:rPr>
              <w:t xml:space="preserve">      </w:t>
            </w:r>
            <w:proofErr w:type="spellStart"/>
            <w:r w:rsidRPr="004E0938">
              <w:rPr>
                <w:rFonts w:ascii="Consolas" w:hAnsi="Consolas"/>
              </w:rPr>
              <w:t>lgMono</w:t>
            </w:r>
            <w:proofErr w:type="spellEnd"/>
            <w:r w:rsidRPr="004E0938">
              <w:rPr>
                <w:rFonts w:ascii="Consolas" w:hAnsi="Consolas"/>
              </w:rPr>
              <w:t xml:space="preserve"> </w:t>
            </w:r>
            <w:r>
              <w:rPr>
                <w:rFonts w:ascii="Consolas" w:hAnsi="Consolas"/>
              </w:rPr>
              <w:t>←</w:t>
            </w:r>
            <w:r w:rsidRPr="004E0938">
              <w:rPr>
                <w:rFonts w:ascii="Consolas" w:hAnsi="Consolas"/>
              </w:rPr>
              <w:t xml:space="preserve"> </w:t>
            </w:r>
            <w:proofErr w:type="spellStart"/>
            <w:r w:rsidRPr="004E0938">
              <w:rPr>
                <w:rFonts w:ascii="Consolas" w:hAnsi="Consolas"/>
              </w:rPr>
              <w:t>lgMono</w:t>
            </w:r>
            <w:proofErr w:type="spellEnd"/>
            <w:r w:rsidRPr="004E0938">
              <w:rPr>
                <w:rFonts w:ascii="Consolas" w:hAnsi="Consolas"/>
              </w:rPr>
              <w:t xml:space="preserve"> * 2 {pour la prochaine passe sur le tableau, les monotonies seront 2x plus longues}</w:t>
            </w:r>
          </w:p>
          <w:p w14:paraId="7EA013C5" w14:textId="77777777" w:rsidR="004E0938" w:rsidRPr="004E0938" w:rsidRDefault="004E0938" w:rsidP="004E0938">
            <w:pPr>
              <w:pStyle w:val="Question"/>
              <w:spacing w:before="0"/>
              <w:rPr>
                <w:rFonts w:ascii="Consolas" w:hAnsi="Consolas"/>
                <w:b/>
              </w:rPr>
            </w:pPr>
            <w:r w:rsidRPr="004E0938">
              <w:rPr>
                <w:rFonts w:ascii="Consolas" w:hAnsi="Consolas"/>
              </w:rPr>
              <w:t xml:space="preserve">    </w:t>
            </w:r>
            <w:r w:rsidRPr="004E0938">
              <w:rPr>
                <w:rFonts w:ascii="Consolas" w:hAnsi="Consolas"/>
                <w:b/>
              </w:rPr>
              <w:t xml:space="preserve">Fin Tant que </w:t>
            </w:r>
          </w:p>
          <w:p w14:paraId="5E236BDE" w14:textId="77777777" w:rsidR="004E0938" w:rsidRPr="004E0938" w:rsidRDefault="004E0938" w:rsidP="004E0938">
            <w:pPr>
              <w:pStyle w:val="Question"/>
              <w:spacing w:before="0"/>
              <w:rPr>
                <w:rFonts w:ascii="Consolas" w:hAnsi="Consolas"/>
              </w:rPr>
            </w:pPr>
          </w:p>
          <w:p w14:paraId="5CCFF186" w14:textId="0FEE14DE" w:rsidR="004E0938" w:rsidRPr="004E0938" w:rsidRDefault="004E0938" w:rsidP="004E0938">
            <w:pPr>
              <w:pStyle w:val="Question"/>
              <w:spacing w:before="0"/>
              <w:rPr>
                <w:b/>
              </w:rPr>
            </w:pPr>
            <w:r w:rsidRPr="004E0938">
              <w:rPr>
                <w:rFonts w:ascii="Consolas" w:hAnsi="Consolas"/>
                <w:b/>
              </w:rPr>
              <w:t xml:space="preserve">Fin </w:t>
            </w:r>
            <w:proofErr w:type="spellStart"/>
            <w:r w:rsidRPr="004E0938">
              <w:rPr>
                <w:rFonts w:ascii="Consolas" w:hAnsi="Consolas"/>
                <w:b/>
              </w:rPr>
              <w:t>tri_par_fusion</w:t>
            </w:r>
            <w:proofErr w:type="spellEnd"/>
          </w:p>
        </w:tc>
      </w:tr>
    </w:tbl>
    <w:p w14:paraId="67334F97" w14:textId="3C828D58" w:rsidR="008E0F28" w:rsidRPr="00EE2F1C" w:rsidRDefault="008E0F28" w:rsidP="004B701B">
      <w:pPr>
        <w:pStyle w:val="Titre2"/>
        <w:numPr>
          <w:ilvl w:val="0"/>
          <w:numId w:val="0"/>
        </w:numPr>
        <w:ind w:left="624" w:hanging="624"/>
      </w:pPr>
      <w:bookmarkStart w:id="2" w:name="_Toc221265382"/>
      <w:bookmarkStart w:id="3" w:name="_Toc221265632"/>
      <w:r>
        <w:lastRenderedPageBreak/>
        <w:t>Tri par comptage</w:t>
      </w:r>
    </w:p>
    <w:p w14:paraId="36813BA2" w14:textId="77777777" w:rsidR="008E0F28" w:rsidRPr="00EE2F1C" w:rsidRDefault="008E0F28" w:rsidP="008E0F28">
      <w:pPr>
        <w:tabs>
          <w:tab w:val="left" w:pos="4395"/>
        </w:tabs>
        <w:spacing w:after="0"/>
      </w:pPr>
      <w:r>
        <w:t>Soit N un entier naturel non nul. On cherche à trier une liste L d’entiers naturels strictement inférieurs à N.</w:t>
      </w:r>
    </w:p>
    <w:p w14:paraId="206711BA" w14:textId="72506071" w:rsidR="00642186" w:rsidRDefault="008E0F28" w:rsidP="00642186">
      <w:pPr>
        <w:pStyle w:val="Question"/>
        <w:numPr>
          <w:ilvl w:val="0"/>
          <w:numId w:val="27"/>
        </w:numPr>
        <w:tabs>
          <w:tab w:val="left" w:pos="4395"/>
        </w:tabs>
        <w:spacing w:afterLines="200" w:after="480"/>
      </w:pPr>
      <w:r>
        <w:t>Ecrire une fonction comptage, d’arguments L et N, renvoyant une liste P de longueur N dont l’élément d’indice k désigne le nombre d’occurrences de l’entier k dans la liste L.</w:t>
      </w:r>
    </w:p>
    <w:tbl>
      <w:tblPr>
        <w:tblStyle w:val="Grilledutableau"/>
        <w:tblW w:w="0" w:type="auto"/>
        <w:tblLook w:val="04A0" w:firstRow="1" w:lastRow="0" w:firstColumn="1" w:lastColumn="0" w:noHBand="0" w:noVBand="1"/>
      </w:tblPr>
      <w:tblGrid>
        <w:gridCol w:w="10345"/>
      </w:tblGrid>
      <w:tr w:rsidR="00642186" w14:paraId="7C4389C2" w14:textId="77777777" w:rsidTr="00642186">
        <w:tc>
          <w:tcPr>
            <w:tcW w:w="10345" w:type="dxa"/>
          </w:tcPr>
          <w:p w14:paraId="2EE446FC" w14:textId="77777777" w:rsidR="00642186" w:rsidRPr="00642186" w:rsidRDefault="00642186" w:rsidP="00642186">
            <w:pPr>
              <w:pStyle w:val="Question"/>
              <w:tabs>
                <w:tab w:val="left" w:pos="4395"/>
              </w:tabs>
              <w:spacing w:before="0"/>
              <w:rPr>
                <w:rFonts w:ascii="Consolas" w:hAnsi="Consolas"/>
                <w:lang w:val="en-US"/>
              </w:rPr>
            </w:pPr>
            <w:proofErr w:type="spellStart"/>
            <w:r w:rsidRPr="00642186">
              <w:rPr>
                <w:rFonts w:ascii="Consolas" w:hAnsi="Consolas"/>
                <w:b/>
                <w:lang w:val="en-US"/>
              </w:rPr>
              <w:t>def</w:t>
            </w:r>
            <w:proofErr w:type="spellEnd"/>
            <w:r w:rsidRPr="00642186">
              <w:rPr>
                <w:rFonts w:ascii="Consolas" w:hAnsi="Consolas"/>
                <w:lang w:val="en-US"/>
              </w:rPr>
              <w:t xml:space="preserve"> </w:t>
            </w:r>
            <w:proofErr w:type="spellStart"/>
            <w:r w:rsidRPr="00642186">
              <w:rPr>
                <w:rFonts w:ascii="Consolas" w:hAnsi="Consolas"/>
                <w:lang w:val="en-US"/>
              </w:rPr>
              <w:t>comptage</w:t>
            </w:r>
            <w:proofErr w:type="spellEnd"/>
            <w:r w:rsidRPr="00642186">
              <w:rPr>
                <w:rFonts w:ascii="Consolas" w:hAnsi="Consolas"/>
                <w:lang w:val="en-US"/>
              </w:rPr>
              <w:t xml:space="preserve"> (L,N) :</w:t>
            </w:r>
          </w:p>
          <w:p w14:paraId="0683F968"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P = [0 </w:t>
            </w:r>
            <w:r w:rsidRPr="00642186">
              <w:rPr>
                <w:rFonts w:ascii="Consolas" w:hAnsi="Consolas"/>
                <w:b/>
                <w:lang w:val="en-US"/>
              </w:rPr>
              <w:t>for</w:t>
            </w:r>
            <w:r w:rsidRPr="00642186">
              <w:rPr>
                <w:rFonts w:ascii="Consolas" w:hAnsi="Consolas"/>
                <w:lang w:val="en-US"/>
              </w:rPr>
              <w:t xml:space="preserve"> </w:t>
            </w:r>
            <w:proofErr w:type="spellStart"/>
            <w:r w:rsidRPr="00642186">
              <w:rPr>
                <w:rFonts w:ascii="Consolas" w:hAnsi="Consolas"/>
                <w:lang w:val="en-US"/>
              </w:rPr>
              <w:t>i</w:t>
            </w:r>
            <w:proofErr w:type="spellEnd"/>
            <w:r w:rsidRPr="00642186">
              <w:rPr>
                <w:rFonts w:ascii="Consolas" w:hAnsi="Consolas"/>
                <w:lang w:val="en-US"/>
              </w:rPr>
              <w:t xml:space="preserve"> </w:t>
            </w:r>
            <w:r w:rsidRPr="00642186">
              <w:rPr>
                <w:rFonts w:ascii="Consolas" w:hAnsi="Consolas"/>
                <w:b/>
                <w:lang w:val="en-US"/>
              </w:rPr>
              <w:t>in</w:t>
            </w:r>
            <w:r w:rsidRPr="00642186">
              <w:rPr>
                <w:rFonts w:ascii="Consolas" w:hAnsi="Consolas"/>
                <w:lang w:val="en-US"/>
              </w:rPr>
              <w:t xml:space="preserve"> range(N)]</w:t>
            </w:r>
          </w:p>
          <w:p w14:paraId="1003C5AE" w14:textId="77777777" w:rsidR="00642186" w:rsidRPr="00642186" w:rsidRDefault="00642186" w:rsidP="00642186">
            <w:pPr>
              <w:pStyle w:val="Question"/>
              <w:tabs>
                <w:tab w:val="left" w:pos="4395"/>
              </w:tabs>
              <w:spacing w:before="0"/>
              <w:rPr>
                <w:rFonts w:ascii="Consolas" w:hAnsi="Consolas"/>
              </w:rPr>
            </w:pPr>
            <w:r w:rsidRPr="00642186">
              <w:rPr>
                <w:rFonts w:ascii="Consolas" w:hAnsi="Consolas"/>
                <w:lang w:val="en-US"/>
              </w:rPr>
              <w:t xml:space="preserve">   </w:t>
            </w:r>
            <w:r w:rsidRPr="00642186">
              <w:rPr>
                <w:rFonts w:ascii="Consolas" w:hAnsi="Consolas"/>
                <w:b/>
              </w:rPr>
              <w:t>for</w:t>
            </w:r>
            <w:r w:rsidRPr="00642186">
              <w:rPr>
                <w:rFonts w:ascii="Consolas" w:hAnsi="Consolas"/>
              </w:rPr>
              <w:t xml:space="preserve"> k </w:t>
            </w:r>
            <w:r w:rsidRPr="00642186">
              <w:rPr>
                <w:rFonts w:ascii="Consolas" w:hAnsi="Consolas"/>
                <w:b/>
              </w:rPr>
              <w:t>in</w:t>
            </w:r>
            <w:r w:rsidRPr="00642186">
              <w:rPr>
                <w:rFonts w:ascii="Consolas" w:hAnsi="Consolas"/>
              </w:rPr>
              <w:t xml:space="preserve"> L :</w:t>
            </w:r>
          </w:p>
          <w:p w14:paraId="7BC34ED8" w14:textId="77777777" w:rsidR="00642186" w:rsidRPr="00642186" w:rsidRDefault="00642186" w:rsidP="00642186">
            <w:pPr>
              <w:pStyle w:val="Question"/>
              <w:tabs>
                <w:tab w:val="left" w:pos="4395"/>
              </w:tabs>
              <w:spacing w:before="0"/>
              <w:rPr>
                <w:rFonts w:ascii="Consolas" w:hAnsi="Consolas"/>
              </w:rPr>
            </w:pPr>
            <w:r w:rsidRPr="00642186">
              <w:rPr>
                <w:rFonts w:ascii="Consolas" w:hAnsi="Consolas"/>
              </w:rPr>
              <w:t xml:space="preserve">      P[k] += 1                 # on incrémente P[k] à chaque occurrence de k</w:t>
            </w:r>
          </w:p>
          <w:p w14:paraId="3FA3716F" w14:textId="0EB49BE0" w:rsidR="00642186" w:rsidRDefault="00642186" w:rsidP="00642186">
            <w:pPr>
              <w:pStyle w:val="Question"/>
              <w:tabs>
                <w:tab w:val="left" w:pos="4395"/>
              </w:tabs>
              <w:spacing w:before="0"/>
            </w:pPr>
            <w:r w:rsidRPr="00642186">
              <w:rPr>
                <w:rFonts w:ascii="Consolas" w:hAnsi="Consolas"/>
              </w:rPr>
              <w:t xml:space="preserve">   </w:t>
            </w:r>
            <w:r w:rsidRPr="00642186">
              <w:rPr>
                <w:rFonts w:ascii="Consolas" w:hAnsi="Consolas"/>
                <w:b/>
              </w:rPr>
              <w:t>return</w:t>
            </w:r>
            <w:r w:rsidRPr="00642186">
              <w:rPr>
                <w:rFonts w:ascii="Consolas" w:hAnsi="Consolas"/>
              </w:rPr>
              <w:t xml:space="preserve"> P</w:t>
            </w:r>
          </w:p>
        </w:tc>
      </w:tr>
    </w:tbl>
    <w:p w14:paraId="30F4C74C" w14:textId="799959E6" w:rsidR="008E0F28" w:rsidRDefault="008E0F28" w:rsidP="00642186">
      <w:pPr>
        <w:pStyle w:val="Question"/>
        <w:numPr>
          <w:ilvl w:val="0"/>
          <w:numId w:val="27"/>
        </w:numPr>
        <w:tabs>
          <w:tab w:val="left" w:pos="4395"/>
        </w:tabs>
        <w:ind w:left="720"/>
      </w:pPr>
      <w:r>
        <w:t xml:space="preserve">Utiliser la liste P pour déduire une fonction </w:t>
      </w:r>
      <w:proofErr w:type="spellStart"/>
      <w:r>
        <w:t>triComptage</w:t>
      </w:r>
      <w:proofErr w:type="spellEnd"/>
      <w:r>
        <w:t xml:space="preserve">, d’arguments L et N, renvoyant </w:t>
      </w:r>
      <w:r w:rsidR="00641F28">
        <w:t>une</w:t>
      </w:r>
      <w:r>
        <w:t xml:space="preserve"> liste </w:t>
      </w:r>
      <w:r w:rsidR="00641F28">
        <w:t>M</w:t>
      </w:r>
      <w:r>
        <w:t xml:space="preserve"> triée dans </w:t>
      </w:r>
      <w:r w:rsidRPr="00A2610A">
        <w:t xml:space="preserve">l’ordre </w:t>
      </w:r>
      <w:r>
        <w:t>croissant.</w:t>
      </w:r>
    </w:p>
    <w:tbl>
      <w:tblPr>
        <w:tblStyle w:val="Grilledutableau"/>
        <w:tblW w:w="0" w:type="auto"/>
        <w:tblLook w:val="04A0" w:firstRow="1" w:lastRow="0" w:firstColumn="1" w:lastColumn="0" w:noHBand="0" w:noVBand="1"/>
      </w:tblPr>
      <w:tblGrid>
        <w:gridCol w:w="10345"/>
      </w:tblGrid>
      <w:tr w:rsidR="00642186" w:rsidRPr="00641F28" w14:paraId="452F943B" w14:textId="77777777" w:rsidTr="00642186">
        <w:tc>
          <w:tcPr>
            <w:tcW w:w="10345" w:type="dxa"/>
          </w:tcPr>
          <w:p w14:paraId="66E8BAD8" w14:textId="77777777" w:rsidR="00642186" w:rsidRPr="00642186" w:rsidRDefault="00642186" w:rsidP="00642186">
            <w:pPr>
              <w:pStyle w:val="Question"/>
              <w:tabs>
                <w:tab w:val="left" w:pos="4395"/>
              </w:tabs>
              <w:spacing w:before="0"/>
              <w:rPr>
                <w:rFonts w:ascii="Consolas" w:hAnsi="Consolas"/>
                <w:lang w:val="en-US"/>
              </w:rPr>
            </w:pPr>
            <w:proofErr w:type="spellStart"/>
            <w:r w:rsidRPr="00642186">
              <w:rPr>
                <w:rFonts w:ascii="Consolas" w:hAnsi="Consolas"/>
                <w:b/>
                <w:lang w:val="en-US"/>
              </w:rPr>
              <w:t>def</w:t>
            </w:r>
            <w:proofErr w:type="spellEnd"/>
            <w:r w:rsidRPr="00642186">
              <w:rPr>
                <w:rFonts w:ascii="Consolas" w:hAnsi="Consolas"/>
                <w:lang w:val="en-US"/>
              </w:rPr>
              <w:t xml:space="preserve"> </w:t>
            </w:r>
            <w:proofErr w:type="spellStart"/>
            <w:r w:rsidRPr="00642186">
              <w:rPr>
                <w:rFonts w:ascii="Consolas" w:hAnsi="Consolas"/>
                <w:lang w:val="en-US"/>
              </w:rPr>
              <w:t>triComptage</w:t>
            </w:r>
            <w:proofErr w:type="spellEnd"/>
            <w:r w:rsidRPr="00642186">
              <w:rPr>
                <w:rFonts w:ascii="Consolas" w:hAnsi="Consolas"/>
                <w:lang w:val="en-US"/>
              </w:rPr>
              <w:t xml:space="preserve"> (L,N) :</w:t>
            </w:r>
          </w:p>
          <w:p w14:paraId="0954D540"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M = []</w:t>
            </w:r>
          </w:p>
          <w:p w14:paraId="1685B77E"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P = </w:t>
            </w:r>
            <w:proofErr w:type="spellStart"/>
            <w:r w:rsidRPr="00642186">
              <w:rPr>
                <w:rFonts w:ascii="Consolas" w:hAnsi="Consolas"/>
                <w:lang w:val="en-US"/>
              </w:rPr>
              <w:t>comptage</w:t>
            </w:r>
            <w:proofErr w:type="spellEnd"/>
            <w:r w:rsidRPr="00642186">
              <w:rPr>
                <w:rFonts w:ascii="Consolas" w:hAnsi="Consolas"/>
                <w:lang w:val="en-US"/>
              </w:rPr>
              <w:t>(L,N)</w:t>
            </w:r>
          </w:p>
          <w:p w14:paraId="22DD1BF1"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w:t>
            </w:r>
            <w:proofErr w:type="spellStart"/>
            <w:r w:rsidRPr="00642186">
              <w:rPr>
                <w:rFonts w:ascii="Consolas" w:hAnsi="Consolas"/>
                <w:b/>
                <w:lang w:val="en-US"/>
              </w:rPr>
              <w:t>for</w:t>
            </w:r>
            <w:r w:rsidRPr="00642186">
              <w:rPr>
                <w:rFonts w:ascii="Consolas" w:hAnsi="Consolas"/>
                <w:lang w:val="en-US"/>
              </w:rPr>
              <w:t xml:space="preserve"> k</w:t>
            </w:r>
            <w:proofErr w:type="spellEnd"/>
            <w:r w:rsidRPr="00642186">
              <w:rPr>
                <w:rFonts w:ascii="Consolas" w:hAnsi="Consolas"/>
                <w:lang w:val="en-US"/>
              </w:rPr>
              <w:t xml:space="preserve"> </w:t>
            </w:r>
            <w:r w:rsidRPr="00642186">
              <w:rPr>
                <w:rFonts w:ascii="Consolas" w:hAnsi="Consolas"/>
                <w:b/>
                <w:lang w:val="en-US"/>
              </w:rPr>
              <w:t>in</w:t>
            </w:r>
            <w:r w:rsidRPr="00642186">
              <w:rPr>
                <w:rFonts w:ascii="Consolas" w:hAnsi="Consolas"/>
                <w:lang w:val="en-US"/>
              </w:rPr>
              <w:t xml:space="preserve"> range(N) :</w:t>
            </w:r>
          </w:p>
          <w:p w14:paraId="1785A4C0"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w:t>
            </w:r>
            <w:r w:rsidRPr="00642186">
              <w:rPr>
                <w:rFonts w:ascii="Consolas" w:hAnsi="Consolas"/>
                <w:b/>
                <w:lang w:val="en-US"/>
              </w:rPr>
              <w:t>for</w:t>
            </w:r>
            <w:r w:rsidRPr="00642186">
              <w:rPr>
                <w:rFonts w:ascii="Consolas" w:hAnsi="Consolas"/>
                <w:lang w:val="en-US"/>
              </w:rPr>
              <w:t xml:space="preserve"> </w:t>
            </w:r>
            <w:proofErr w:type="spellStart"/>
            <w:r w:rsidRPr="00642186">
              <w:rPr>
                <w:rFonts w:ascii="Consolas" w:hAnsi="Consolas"/>
                <w:lang w:val="en-US"/>
              </w:rPr>
              <w:t>i</w:t>
            </w:r>
            <w:proofErr w:type="spellEnd"/>
            <w:r w:rsidRPr="00642186">
              <w:rPr>
                <w:rFonts w:ascii="Consolas" w:hAnsi="Consolas"/>
                <w:lang w:val="en-US"/>
              </w:rPr>
              <w:t xml:space="preserve"> </w:t>
            </w:r>
            <w:r w:rsidRPr="00642186">
              <w:rPr>
                <w:rFonts w:ascii="Consolas" w:hAnsi="Consolas"/>
                <w:b/>
                <w:lang w:val="en-US"/>
              </w:rPr>
              <w:t>in</w:t>
            </w:r>
            <w:r w:rsidRPr="00642186">
              <w:rPr>
                <w:rFonts w:ascii="Consolas" w:hAnsi="Consolas"/>
                <w:lang w:val="en-US"/>
              </w:rPr>
              <w:t xml:space="preserve"> range(P[k]) :</w:t>
            </w:r>
          </w:p>
          <w:p w14:paraId="7D0E1610" w14:textId="77777777" w:rsidR="00642186" w:rsidRPr="004B701B" w:rsidRDefault="00642186" w:rsidP="00642186">
            <w:pPr>
              <w:pStyle w:val="Question"/>
              <w:tabs>
                <w:tab w:val="left" w:pos="4395"/>
              </w:tabs>
              <w:spacing w:before="0"/>
              <w:rPr>
                <w:rFonts w:ascii="Consolas" w:hAnsi="Consolas"/>
                <w:lang w:val="en-US"/>
              </w:rPr>
            </w:pPr>
            <w:r w:rsidRPr="00642186">
              <w:rPr>
                <w:rFonts w:ascii="Consolas" w:hAnsi="Consolas"/>
                <w:lang w:val="en-US"/>
              </w:rPr>
              <w:t xml:space="preserve">         </w:t>
            </w:r>
            <w:proofErr w:type="spellStart"/>
            <w:r w:rsidRPr="004B701B">
              <w:rPr>
                <w:rFonts w:ascii="Consolas" w:hAnsi="Consolas"/>
                <w:lang w:val="en-US"/>
              </w:rPr>
              <w:t>M.append</w:t>
            </w:r>
            <w:proofErr w:type="spellEnd"/>
            <w:r w:rsidRPr="004B701B">
              <w:rPr>
                <w:rFonts w:ascii="Consolas" w:hAnsi="Consolas"/>
                <w:lang w:val="en-US"/>
              </w:rPr>
              <w:t>(k)</w:t>
            </w:r>
          </w:p>
          <w:p w14:paraId="3A39599C" w14:textId="20716C7C" w:rsidR="00642186" w:rsidRPr="004B701B" w:rsidRDefault="00642186" w:rsidP="00642186">
            <w:pPr>
              <w:pStyle w:val="Question"/>
              <w:tabs>
                <w:tab w:val="left" w:pos="4395"/>
              </w:tabs>
              <w:spacing w:before="0"/>
              <w:rPr>
                <w:lang w:val="en-US"/>
              </w:rPr>
            </w:pPr>
            <w:r w:rsidRPr="004B701B">
              <w:rPr>
                <w:rFonts w:ascii="Consolas" w:hAnsi="Consolas"/>
                <w:lang w:val="en-US"/>
              </w:rPr>
              <w:t xml:space="preserve">   </w:t>
            </w:r>
            <w:r w:rsidRPr="004B701B">
              <w:rPr>
                <w:rFonts w:ascii="Consolas" w:hAnsi="Consolas"/>
                <w:b/>
                <w:lang w:val="en-US"/>
              </w:rPr>
              <w:t>return</w:t>
            </w:r>
            <w:r w:rsidRPr="004B701B">
              <w:rPr>
                <w:rFonts w:ascii="Consolas" w:hAnsi="Consolas"/>
                <w:lang w:val="en-US"/>
              </w:rPr>
              <w:t xml:space="preserve"> M</w:t>
            </w:r>
          </w:p>
        </w:tc>
      </w:tr>
    </w:tbl>
    <w:p w14:paraId="398E75CB" w14:textId="77777777" w:rsidR="008E0F28" w:rsidRDefault="008E0F28" w:rsidP="00642186">
      <w:pPr>
        <w:pStyle w:val="Question"/>
        <w:numPr>
          <w:ilvl w:val="0"/>
          <w:numId w:val="27"/>
        </w:numPr>
        <w:tabs>
          <w:tab w:val="left" w:pos="4395"/>
        </w:tabs>
        <w:ind w:left="720"/>
      </w:pPr>
      <w:r>
        <w:t xml:space="preserve">Tester la fonction </w:t>
      </w:r>
      <w:proofErr w:type="spellStart"/>
      <w:r>
        <w:t>triComptage</w:t>
      </w:r>
      <w:proofErr w:type="spellEnd"/>
      <w:r>
        <w:t xml:space="preserve"> sur une liste de 20 entiers inférieurs ou égaux à 5, choisis aléatoirement.</w:t>
      </w:r>
    </w:p>
    <w:tbl>
      <w:tblPr>
        <w:tblStyle w:val="Grilledutableau"/>
        <w:tblW w:w="0" w:type="auto"/>
        <w:tblLook w:val="04A0" w:firstRow="1" w:lastRow="0" w:firstColumn="1" w:lastColumn="0" w:noHBand="0" w:noVBand="1"/>
      </w:tblPr>
      <w:tblGrid>
        <w:gridCol w:w="10345"/>
      </w:tblGrid>
      <w:tr w:rsidR="00642186" w14:paraId="09FDB1A4" w14:textId="77777777" w:rsidTr="00642186">
        <w:tc>
          <w:tcPr>
            <w:tcW w:w="10345" w:type="dxa"/>
          </w:tcPr>
          <w:p w14:paraId="290F05CD" w14:textId="0B1AB66F" w:rsidR="00642186" w:rsidRPr="00641F28" w:rsidRDefault="00642186" w:rsidP="00642186">
            <w:pPr>
              <w:pStyle w:val="Question"/>
              <w:tabs>
                <w:tab w:val="left" w:pos="4395"/>
              </w:tabs>
              <w:spacing w:before="0"/>
              <w:rPr>
                <w:rFonts w:ascii="Consolas" w:hAnsi="Consolas"/>
              </w:rPr>
            </w:pPr>
            <w:proofErr w:type="spellStart"/>
            <w:r w:rsidRPr="00641F28">
              <w:rPr>
                <w:rFonts w:ascii="Consolas" w:hAnsi="Consolas"/>
                <w:b/>
              </w:rPr>
              <w:t>from</w:t>
            </w:r>
            <w:proofErr w:type="spellEnd"/>
            <w:r w:rsidRPr="00641F28">
              <w:rPr>
                <w:rFonts w:ascii="Consolas" w:hAnsi="Consolas"/>
              </w:rPr>
              <w:t xml:space="preserve"> </w:t>
            </w:r>
            <w:proofErr w:type="spellStart"/>
            <w:r w:rsidRPr="00641F28">
              <w:rPr>
                <w:rFonts w:ascii="Consolas" w:hAnsi="Consolas"/>
              </w:rPr>
              <w:t>random</w:t>
            </w:r>
            <w:proofErr w:type="spellEnd"/>
            <w:r w:rsidRPr="00641F28">
              <w:rPr>
                <w:rFonts w:ascii="Consolas" w:hAnsi="Consolas"/>
              </w:rPr>
              <w:t xml:space="preserve"> </w:t>
            </w:r>
            <w:r w:rsidRPr="00641F28">
              <w:rPr>
                <w:rFonts w:ascii="Consolas" w:hAnsi="Consolas"/>
                <w:b/>
              </w:rPr>
              <w:t>import</w:t>
            </w:r>
            <w:r w:rsidRPr="00641F28">
              <w:rPr>
                <w:rFonts w:ascii="Consolas" w:hAnsi="Consolas"/>
              </w:rPr>
              <w:t xml:space="preserve"> </w:t>
            </w:r>
            <w:proofErr w:type="spellStart"/>
            <w:r w:rsidRPr="00641F28">
              <w:rPr>
                <w:rFonts w:ascii="Consolas" w:hAnsi="Consolas"/>
              </w:rPr>
              <w:t>randrange</w:t>
            </w:r>
            <w:proofErr w:type="spellEnd"/>
            <w:r w:rsidR="00641F28" w:rsidRPr="00641F28">
              <w:rPr>
                <w:rFonts w:ascii="Consolas" w:hAnsi="Consolas"/>
              </w:rPr>
              <w:t xml:space="preserve">                    # ou </w:t>
            </w:r>
            <w:proofErr w:type="spellStart"/>
            <w:r w:rsidR="00641F28" w:rsidRPr="00641F28">
              <w:rPr>
                <w:rFonts w:ascii="Consolas" w:hAnsi="Consolas"/>
              </w:rPr>
              <w:t>randint</w:t>
            </w:r>
            <w:proofErr w:type="spellEnd"/>
          </w:p>
          <w:p w14:paraId="405E585F" w14:textId="77777777" w:rsidR="00642186" w:rsidRPr="00642186" w:rsidRDefault="00642186" w:rsidP="00642186">
            <w:pPr>
              <w:pStyle w:val="Question"/>
              <w:tabs>
                <w:tab w:val="left" w:pos="4395"/>
              </w:tabs>
              <w:spacing w:before="0"/>
              <w:rPr>
                <w:rFonts w:ascii="Consolas" w:hAnsi="Consolas"/>
                <w:lang w:val="en-US"/>
              </w:rPr>
            </w:pPr>
            <w:r w:rsidRPr="00642186">
              <w:rPr>
                <w:rFonts w:ascii="Consolas" w:hAnsi="Consolas"/>
                <w:lang w:val="en-US"/>
              </w:rPr>
              <w:t>L = [</w:t>
            </w:r>
            <w:proofErr w:type="spellStart"/>
            <w:r w:rsidRPr="00642186">
              <w:rPr>
                <w:rFonts w:ascii="Consolas" w:hAnsi="Consolas"/>
                <w:lang w:val="en-US"/>
              </w:rPr>
              <w:t>randrange</w:t>
            </w:r>
            <w:proofErr w:type="spellEnd"/>
            <w:r w:rsidRPr="00642186">
              <w:rPr>
                <w:rFonts w:ascii="Consolas" w:hAnsi="Consolas"/>
                <w:lang w:val="en-US"/>
              </w:rPr>
              <w:t xml:space="preserve">(0,6) </w:t>
            </w:r>
            <w:r w:rsidRPr="00642186">
              <w:rPr>
                <w:rFonts w:ascii="Consolas" w:hAnsi="Consolas"/>
                <w:b/>
                <w:lang w:val="en-US"/>
              </w:rPr>
              <w:t>for</w:t>
            </w:r>
            <w:r w:rsidRPr="00642186">
              <w:rPr>
                <w:rFonts w:ascii="Consolas" w:hAnsi="Consolas"/>
                <w:lang w:val="en-US"/>
              </w:rPr>
              <w:t xml:space="preserve"> j </w:t>
            </w:r>
            <w:r w:rsidRPr="00642186">
              <w:rPr>
                <w:rFonts w:ascii="Consolas" w:hAnsi="Consolas"/>
                <w:b/>
                <w:lang w:val="en-US"/>
              </w:rPr>
              <w:t>in</w:t>
            </w:r>
            <w:r w:rsidRPr="00642186">
              <w:rPr>
                <w:rFonts w:ascii="Consolas" w:hAnsi="Consolas"/>
                <w:lang w:val="en-US"/>
              </w:rPr>
              <w:t xml:space="preserve"> range(20)]</w:t>
            </w:r>
          </w:p>
          <w:p w14:paraId="7E71189D" w14:textId="77777777" w:rsidR="00642186" w:rsidRPr="00642186" w:rsidRDefault="00642186" w:rsidP="00642186">
            <w:pPr>
              <w:pStyle w:val="Question"/>
              <w:tabs>
                <w:tab w:val="left" w:pos="4395"/>
              </w:tabs>
              <w:spacing w:before="0"/>
              <w:rPr>
                <w:rFonts w:ascii="Consolas" w:hAnsi="Consolas"/>
              </w:rPr>
            </w:pPr>
            <w:proofErr w:type="spellStart"/>
            <w:r w:rsidRPr="00642186">
              <w:rPr>
                <w:rFonts w:ascii="Consolas" w:hAnsi="Consolas"/>
              </w:rPr>
              <w:t>print</w:t>
            </w:r>
            <w:proofErr w:type="spellEnd"/>
            <w:r w:rsidRPr="00642186">
              <w:rPr>
                <w:rFonts w:ascii="Consolas" w:hAnsi="Consolas"/>
              </w:rPr>
              <w:t>(L)</w:t>
            </w:r>
          </w:p>
          <w:p w14:paraId="53CA32A6" w14:textId="0B06A9AE" w:rsidR="00642186" w:rsidRPr="00642186" w:rsidRDefault="00642186" w:rsidP="00642186">
            <w:pPr>
              <w:pStyle w:val="Question"/>
              <w:tabs>
                <w:tab w:val="left" w:pos="4395"/>
              </w:tabs>
              <w:spacing w:before="0"/>
              <w:rPr>
                <w:rFonts w:ascii="Consolas" w:hAnsi="Consolas"/>
              </w:rPr>
            </w:pPr>
            <w:proofErr w:type="spellStart"/>
            <w:proofErr w:type="gramStart"/>
            <w:r w:rsidRPr="00642186">
              <w:rPr>
                <w:rFonts w:ascii="Consolas" w:hAnsi="Consolas"/>
              </w:rPr>
              <w:t>print</w:t>
            </w:r>
            <w:proofErr w:type="spellEnd"/>
            <w:r w:rsidRPr="00642186">
              <w:rPr>
                <w:rFonts w:ascii="Consolas" w:hAnsi="Consolas"/>
              </w:rPr>
              <w:t>(</w:t>
            </w:r>
            <w:proofErr w:type="spellStart"/>
            <w:proofErr w:type="gramEnd"/>
            <w:r w:rsidRPr="00642186">
              <w:rPr>
                <w:rFonts w:ascii="Consolas" w:hAnsi="Consolas"/>
              </w:rPr>
              <w:t>triComptage</w:t>
            </w:r>
            <w:proofErr w:type="spellEnd"/>
            <w:r w:rsidRPr="00642186">
              <w:rPr>
                <w:rFonts w:ascii="Consolas" w:hAnsi="Consolas"/>
              </w:rPr>
              <w:t>(L</w:t>
            </w:r>
            <w:r w:rsidR="00830314">
              <w:rPr>
                <w:rFonts w:ascii="Consolas" w:hAnsi="Consolas"/>
              </w:rPr>
              <w:t>,6</w:t>
            </w:r>
            <w:r w:rsidRPr="00642186">
              <w:rPr>
                <w:rFonts w:ascii="Consolas" w:hAnsi="Consolas"/>
              </w:rPr>
              <w:t>))</w:t>
            </w:r>
          </w:p>
          <w:p w14:paraId="0F05EEA3" w14:textId="77777777" w:rsidR="00642186" w:rsidRDefault="00642186" w:rsidP="00642186">
            <w:pPr>
              <w:pStyle w:val="Question"/>
              <w:tabs>
                <w:tab w:val="left" w:pos="4395"/>
              </w:tabs>
              <w:spacing w:before="0"/>
            </w:pPr>
          </w:p>
          <w:p w14:paraId="71A09F01" w14:textId="77777777" w:rsidR="00642186" w:rsidRDefault="00642186" w:rsidP="00642186">
            <w:pPr>
              <w:pStyle w:val="Question"/>
              <w:tabs>
                <w:tab w:val="left" w:pos="4395"/>
              </w:tabs>
              <w:spacing w:before="0"/>
            </w:pPr>
            <w:r>
              <w:t>On obtient :</w:t>
            </w:r>
          </w:p>
          <w:p w14:paraId="3A00E79E" w14:textId="77777777" w:rsidR="00642186" w:rsidRPr="00642186" w:rsidRDefault="00642186" w:rsidP="00642186">
            <w:pPr>
              <w:pStyle w:val="Question"/>
              <w:tabs>
                <w:tab w:val="left" w:pos="4395"/>
              </w:tabs>
              <w:spacing w:before="0"/>
              <w:rPr>
                <w:rFonts w:ascii="Consolas" w:hAnsi="Consolas"/>
              </w:rPr>
            </w:pPr>
          </w:p>
          <w:p w14:paraId="4FC274C9" w14:textId="77777777" w:rsidR="00642186" w:rsidRPr="00642186" w:rsidRDefault="00642186" w:rsidP="00642186">
            <w:pPr>
              <w:pStyle w:val="Question"/>
              <w:tabs>
                <w:tab w:val="left" w:pos="4395"/>
              </w:tabs>
              <w:spacing w:before="0"/>
              <w:rPr>
                <w:rFonts w:ascii="Consolas" w:hAnsi="Consolas"/>
              </w:rPr>
            </w:pPr>
            <w:r w:rsidRPr="00642186">
              <w:rPr>
                <w:rFonts w:ascii="Consolas" w:hAnsi="Consolas"/>
              </w:rPr>
              <w:t>[3,2,3,0,4,3,2,0,2,4,5,3,5,2,0,2,1,4,1,3]</w:t>
            </w:r>
          </w:p>
          <w:p w14:paraId="3A9890F4" w14:textId="72071B6F" w:rsidR="00642186" w:rsidRDefault="00642186" w:rsidP="00642186">
            <w:pPr>
              <w:pStyle w:val="Question"/>
              <w:tabs>
                <w:tab w:val="left" w:pos="4395"/>
              </w:tabs>
              <w:spacing w:before="0"/>
            </w:pPr>
            <w:r w:rsidRPr="00642186">
              <w:rPr>
                <w:rFonts w:ascii="Consolas" w:hAnsi="Consolas"/>
              </w:rPr>
              <w:t>[0,0,0,1,1,2,2,2,2,2,3,3,3,3,3,4,4,4,5,5]</w:t>
            </w:r>
          </w:p>
        </w:tc>
      </w:tr>
    </w:tbl>
    <w:p w14:paraId="05239A5B" w14:textId="5139AD93" w:rsidR="00642186" w:rsidRDefault="008E0F28" w:rsidP="00642186">
      <w:pPr>
        <w:pStyle w:val="Question"/>
        <w:numPr>
          <w:ilvl w:val="0"/>
          <w:numId w:val="27"/>
        </w:numPr>
        <w:ind w:left="720"/>
        <w:rPr>
          <w:szCs w:val="22"/>
        </w:rPr>
      </w:pPr>
      <w:r>
        <w:t xml:space="preserve">Quelle est la complexité temporelle de cet algorithme ? La </w:t>
      </w:r>
      <w:proofErr w:type="spellStart"/>
      <w:r>
        <w:t>compararer</w:t>
      </w:r>
      <w:proofErr w:type="spellEnd"/>
      <w:r>
        <w:t xml:space="preserve"> à la complexité d’un tri par insertion </w:t>
      </w:r>
      <w:r w:rsidR="00FF2BEC">
        <w:t>ou</w:t>
      </w:r>
      <w:r>
        <w:t xml:space="preserve"> d’un tri fusion.</w:t>
      </w:r>
      <w:bookmarkEnd w:id="2"/>
      <w:bookmarkEnd w:id="3"/>
      <w:r w:rsidR="004E0938" w:rsidRPr="00F81D3B">
        <w:rPr>
          <w:szCs w:val="22"/>
        </w:rPr>
        <w:t xml:space="preserve"> </w:t>
      </w:r>
    </w:p>
    <w:tbl>
      <w:tblPr>
        <w:tblStyle w:val="Grilledutableau"/>
        <w:tblW w:w="0" w:type="auto"/>
        <w:tblLook w:val="04A0" w:firstRow="1" w:lastRow="0" w:firstColumn="1" w:lastColumn="0" w:noHBand="0" w:noVBand="1"/>
      </w:tblPr>
      <w:tblGrid>
        <w:gridCol w:w="10345"/>
      </w:tblGrid>
      <w:tr w:rsidR="00642186" w14:paraId="3ACEADBD" w14:textId="77777777" w:rsidTr="00642186">
        <w:tc>
          <w:tcPr>
            <w:tcW w:w="10345" w:type="dxa"/>
          </w:tcPr>
          <w:p w14:paraId="50946D92" w14:textId="77777777" w:rsidR="00642186" w:rsidRPr="00642186" w:rsidRDefault="00642186" w:rsidP="00642186">
            <w:pPr>
              <w:pStyle w:val="Question"/>
              <w:spacing w:before="0"/>
              <w:rPr>
                <w:szCs w:val="22"/>
              </w:rPr>
            </w:pPr>
            <w:r w:rsidRPr="00642186">
              <w:rPr>
                <w:szCs w:val="22"/>
              </w:rPr>
              <w:t>Notons qu’il n’y a pas de comparaisons entre éléments de la liste dans ce tri.</w:t>
            </w:r>
          </w:p>
          <w:p w14:paraId="693C4A49" w14:textId="77777777" w:rsidR="00642186" w:rsidRPr="00642186" w:rsidRDefault="00642186" w:rsidP="00642186">
            <w:pPr>
              <w:pStyle w:val="Question"/>
              <w:spacing w:before="0"/>
              <w:rPr>
                <w:szCs w:val="22"/>
              </w:rPr>
            </w:pPr>
            <w:r w:rsidRPr="00642186">
              <w:rPr>
                <w:szCs w:val="22"/>
              </w:rPr>
              <w:t xml:space="preserve">Dans la fonction comptage, on crée une liste de longueur N puis on effectue n passages dans une boucle for, avec une addition/affectation à chaque passage. La complexité est donc </w:t>
            </w:r>
            <w:proofErr w:type="spellStart"/>
            <w:r w:rsidRPr="00642186">
              <w:rPr>
                <w:szCs w:val="22"/>
              </w:rPr>
              <w:t>N+n</w:t>
            </w:r>
            <w:proofErr w:type="spellEnd"/>
            <w:r w:rsidRPr="00642186">
              <w:rPr>
                <w:szCs w:val="22"/>
              </w:rPr>
              <w:t>.</w:t>
            </w:r>
          </w:p>
          <w:p w14:paraId="48FAC0F7" w14:textId="77777777" w:rsidR="00642186" w:rsidRPr="00642186" w:rsidRDefault="00642186" w:rsidP="00642186">
            <w:pPr>
              <w:pStyle w:val="Question"/>
              <w:spacing w:before="0"/>
              <w:rPr>
                <w:szCs w:val="22"/>
              </w:rPr>
            </w:pPr>
            <w:r w:rsidRPr="00642186">
              <w:rPr>
                <w:szCs w:val="22"/>
              </w:rPr>
              <w:t xml:space="preserve">Dans la fonction </w:t>
            </w:r>
            <w:proofErr w:type="spellStart"/>
            <w:r w:rsidRPr="00642186">
              <w:rPr>
                <w:szCs w:val="22"/>
              </w:rPr>
              <w:t>triComptage</w:t>
            </w:r>
            <w:proofErr w:type="spellEnd"/>
            <w:r w:rsidRPr="00642186">
              <w:rPr>
                <w:szCs w:val="22"/>
              </w:rPr>
              <w:t xml:space="preserve">, en plus de l’appel à comptage, on a deux boucles for imbriquées permettant de remplir la liste triée. Le nombre de passages dans ces boucles est égal au nombre n d’éléments de la liste de départ. Donc la complexité du tri est en </w:t>
            </w:r>
            <w:proofErr w:type="gramStart"/>
            <w:r w:rsidRPr="00642186">
              <w:rPr>
                <w:szCs w:val="22"/>
              </w:rPr>
              <w:t>O(</w:t>
            </w:r>
            <w:proofErr w:type="spellStart"/>
            <w:proofErr w:type="gramEnd"/>
            <w:r w:rsidRPr="00642186">
              <w:rPr>
                <w:szCs w:val="22"/>
              </w:rPr>
              <w:t>n+N</w:t>
            </w:r>
            <w:proofErr w:type="spellEnd"/>
            <w:r w:rsidRPr="00642186">
              <w:rPr>
                <w:szCs w:val="22"/>
              </w:rPr>
              <w:t>). On a obtenu un tri dont la complexité est linéaire en le nombre d’éléments de la liste !</w:t>
            </w:r>
          </w:p>
          <w:p w14:paraId="56C99387" w14:textId="07013F04" w:rsidR="00642186" w:rsidRPr="00642186" w:rsidRDefault="00642186" w:rsidP="00642186">
            <w:pPr>
              <w:pStyle w:val="Question"/>
              <w:spacing w:before="0"/>
              <w:rPr>
                <w:szCs w:val="22"/>
              </w:rPr>
            </w:pPr>
            <w:r w:rsidRPr="00642186">
              <w:rPr>
                <w:szCs w:val="22"/>
              </w:rPr>
              <w:t xml:space="preserve">Les meilleurs tris utilisant des comparaisons d’éléments était en </w:t>
            </w:r>
            <w:proofErr w:type="gramStart"/>
            <w:r w:rsidRPr="00642186">
              <w:rPr>
                <w:szCs w:val="22"/>
              </w:rPr>
              <w:t>O(</w:t>
            </w:r>
            <w:proofErr w:type="gramEnd"/>
            <w:r w:rsidRPr="00642186">
              <w:rPr>
                <w:szCs w:val="22"/>
              </w:rPr>
              <w:t>n log</w:t>
            </w:r>
            <w:r>
              <w:rPr>
                <w:szCs w:val="22"/>
              </w:rPr>
              <w:t>(</w:t>
            </w:r>
            <w:r w:rsidRPr="00642186">
              <w:rPr>
                <w:szCs w:val="22"/>
              </w:rPr>
              <w:t>n)</w:t>
            </w:r>
            <w:r>
              <w:rPr>
                <w:szCs w:val="22"/>
              </w:rPr>
              <w:t>)</w:t>
            </w:r>
            <w:r w:rsidRPr="00642186">
              <w:rPr>
                <w:szCs w:val="22"/>
              </w:rPr>
              <w:t xml:space="preserve">. Mais le tri comptage a aussi des </w:t>
            </w:r>
            <w:r w:rsidRPr="00642186">
              <w:rPr>
                <w:szCs w:val="22"/>
              </w:rPr>
              <w:lastRenderedPageBreak/>
              <w:t>inconvénients :</w:t>
            </w:r>
          </w:p>
          <w:p w14:paraId="0E2D8D0B" w14:textId="77777777" w:rsidR="00642186" w:rsidRPr="00642186" w:rsidRDefault="00642186" w:rsidP="00642186">
            <w:pPr>
              <w:pStyle w:val="Question"/>
              <w:spacing w:before="0"/>
              <w:rPr>
                <w:szCs w:val="22"/>
              </w:rPr>
            </w:pPr>
            <w:r w:rsidRPr="00642186">
              <w:rPr>
                <w:szCs w:val="22"/>
              </w:rPr>
              <w:t xml:space="preserve">     - il ne fonctionne qu’avec des nombres entiers naturels, et nécessite de connaître le max</w:t>
            </w:r>
          </w:p>
          <w:p w14:paraId="43F57678" w14:textId="0488A129" w:rsidR="00642186" w:rsidRDefault="00642186" w:rsidP="00642186">
            <w:pPr>
              <w:pStyle w:val="Question"/>
              <w:spacing w:before="0"/>
              <w:rPr>
                <w:szCs w:val="22"/>
              </w:rPr>
            </w:pPr>
            <w:r w:rsidRPr="00642186">
              <w:rPr>
                <w:szCs w:val="22"/>
              </w:rPr>
              <w:t xml:space="preserve">     - si N est grand, l’usage d’une liste auxiliaire de taille N contenant les occurrences peut s’avérer problématique pour la mémoire</w:t>
            </w:r>
          </w:p>
        </w:tc>
      </w:tr>
    </w:tbl>
    <w:p w14:paraId="396E635C" w14:textId="126C444E" w:rsidR="0074290D" w:rsidRPr="006A706E" w:rsidRDefault="0074290D" w:rsidP="0074290D">
      <w:pPr>
        <w:pStyle w:val="Titre2"/>
        <w:numPr>
          <w:ilvl w:val="0"/>
          <w:numId w:val="0"/>
        </w:numPr>
        <w:ind w:left="624" w:hanging="624"/>
      </w:pPr>
      <w:r w:rsidRPr="006A706E">
        <w:lastRenderedPageBreak/>
        <w:t xml:space="preserve">Tri </w:t>
      </w:r>
      <w:r>
        <w:t>stupide</w:t>
      </w:r>
    </w:p>
    <w:p w14:paraId="5AE681E8" w14:textId="78E6FD3A" w:rsidR="0074290D" w:rsidRDefault="0074290D" w:rsidP="0074290D">
      <w:pPr>
        <w:pStyle w:val="Question"/>
      </w:pPr>
      <w:r>
        <w:t>Analyser la complexité du tri suivant :</w:t>
      </w:r>
    </w:p>
    <w:p w14:paraId="38F459AD" w14:textId="640A81EA" w:rsidR="0074290D" w:rsidRPr="0074290D" w:rsidRDefault="0074290D" w:rsidP="0074290D">
      <w:pPr>
        <w:pStyle w:val="Question"/>
        <w:spacing w:before="0" w:after="0"/>
        <w:rPr>
          <w:rFonts w:ascii="Consolas" w:hAnsi="Consolas"/>
          <w:lang w:val="en-US"/>
        </w:rPr>
      </w:pPr>
      <w:proofErr w:type="spellStart"/>
      <w:proofErr w:type="gramStart"/>
      <w:r w:rsidRPr="0074290D">
        <w:rPr>
          <w:rFonts w:ascii="Consolas" w:hAnsi="Consolas"/>
          <w:b/>
          <w:lang w:val="en-US"/>
        </w:rPr>
        <w:t>def</w:t>
      </w:r>
      <w:proofErr w:type="spellEnd"/>
      <w:proofErr w:type="gramEnd"/>
      <w:r w:rsidRPr="0074290D">
        <w:rPr>
          <w:rFonts w:ascii="Consolas" w:hAnsi="Consolas"/>
          <w:lang w:val="en-US"/>
        </w:rPr>
        <w:t xml:space="preserve"> </w:t>
      </w:r>
      <w:proofErr w:type="spellStart"/>
      <w:r w:rsidRPr="0074290D">
        <w:rPr>
          <w:rFonts w:ascii="Consolas" w:hAnsi="Consolas"/>
          <w:lang w:val="en-US"/>
        </w:rPr>
        <w:t>triStupide</w:t>
      </w:r>
      <w:proofErr w:type="spellEnd"/>
      <w:r w:rsidRPr="0074290D">
        <w:rPr>
          <w:rFonts w:ascii="Consolas" w:hAnsi="Consolas"/>
          <w:lang w:val="en-US"/>
        </w:rPr>
        <w:t xml:space="preserve"> (tab) :</w:t>
      </w:r>
    </w:p>
    <w:p w14:paraId="11211492" w14:textId="6B2F6A96" w:rsidR="0074290D" w:rsidRPr="00C67585" w:rsidRDefault="0074290D" w:rsidP="0074290D">
      <w:pPr>
        <w:pStyle w:val="Question"/>
        <w:spacing w:before="0" w:after="0"/>
        <w:rPr>
          <w:rFonts w:ascii="Consolas" w:hAnsi="Consolas"/>
          <w:lang w:val="en-US"/>
        </w:rPr>
      </w:pPr>
      <w:r w:rsidRPr="0074290D">
        <w:rPr>
          <w:rFonts w:ascii="Consolas" w:hAnsi="Consolas"/>
          <w:lang w:val="en-US"/>
        </w:rPr>
        <w:t xml:space="preserve">   </w:t>
      </w:r>
      <w:proofErr w:type="gramStart"/>
      <w:r w:rsidRPr="0074290D">
        <w:rPr>
          <w:rFonts w:ascii="Consolas" w:hAnsi="Consolas"/>
          <w:b/>
          <w:lang w:val="en-US"/>
        </w:rPr>
        <w:t>while</w:t>
      </w:r>
      <w:proofErr w:type="gramEnd"/>
      <w:r w:rsidRPr="0074290D">
        <w:rPr>
          <w:rFonts w:ascii="Consolas" w:hAnsi="Consolas"/>
          <w:b/>
          <w:lang w:val="en-US"/>
        </w:rPr>
        <w:t xml:space="preserve"> not</w:t>
      </w:r>
      <w:r w:rsidRPr="0074290D">
        <w:rPr>
          <w:rFonts w:ascii="Consolas" w:hAnsi="Consolas"/>
          <w:lang w:val="en-US"/>
        </w:rPr>
        <w:t xml:space="preserve"> </w:t>
      </w:r>
      <w:proofErr w:type="spellStart"/>
      <w:r w:rsidRPr="0074290D">
        <w:rPr>
          <w:rFonts w:ascii="Consolas" w:hAnsi="Consolas"/>
          <w:lang w:val="en-US"/>
        </w:rPr>
        <w:t>estTrie</w:t>
      </w:r>
      <w:proofErr w:type="spellEnd"/>
      <w:r w:rsidRPr="0074290D">
        <w:rPr>
          <w:rFonts w:ascii="Consolas" w:hAnsi="Consolas"/>
          <w:lang w:val="en-US"/>
        </w:rPr>
        <w:t>(tab)</w:t>
      </w:r>
      <w:r w:rsidRPr="00C67585">
        <w:rPr>
          <w:rFonts w:ascii="Consolas" w:hAnsi="Consolas"/>
          <w:lang w:val="en-US"/>
        </w:rPr>
        <w:t xml:space="preserve"> :</w:t>
      </w:r>
    </w:p>
    <w:p w14:paraId="3D1EECE5" w14:textId="2A7DE2B0" w:rsidR="0074290D" w:rsidRDefault="0074290D" w:rsidP="0074290D">
      <w:pPr>
        <w:pStyle w:val="Question"/>
        <w:spacing w:before="0" w:after="0"/>
      </w:pPr>
      <w:r w:rsidRPr="00C67585">
        <w:rPr>
          <w:rFonts w:ascii="Consolas" w:hAnsi="Consolas"/>
          <w:lang w:val="en-US"/>
        </w:rPr>
        <w:t xml:space="preserve">      </w:t>
      </w:r>
      <w:proofErr w:type="spellStart"/>
      <w:proofErr w:type="gramStart"/>
      <w:r w:rsidRPr="004B701B">
        <w:rPr>
          <w:rFonts w:ascii="Consolas" w:hAnsi="Consolas"/>
        </w:rPr>
        <w:t>melangeAleatoire</w:t>
      </w:r>
      <w:proofErr w:type="spellEnd"/>
      <w:r w:rsidRPr="004B701B">
        <w:rPr>
          <w:rFonts w:ascii="Consolas" w:hAnsi="Consolas"/>
        </w:rPr>
        <w:t>(</w:t>
      </w:r>
      <w:proofErr w:type="gramEnd"/>
      <w:r w:rsidRPr="004B701B">
        <w:rPr>
          <w:rFonts w:ascii="Consolas" w:hAnsi="Consolas"/>
        </w:rPr>
        <w:t>tab)</w:t>
      </w:r>
    </w:p>
    <w:p w14:paraId="508D92B4" w14:textId="33143717" w:rsidR="0074290D" w:rsidRDefault="0074290D" w:rsidP="0074290D">
      <w:pPr>
        <w:pStyle w:val="Question"/>
      </w:pPr>
      <w:r>
        <w:t xml:space="preserve">Où </w:t>
      </w:r>
      <w:proofErr w:type="spellStart"/>
      <w:r w:rsidRPr="0074290D">
        <w:rPr>
          <w:rFonts w:ascii="Consolas" w:hAnsi="Consolas"/>
        </w:rPr>
        <w:t>estTrie</w:t>
      </w:r>
      <w:proofErr w:type="spellEnd"/>
      <w:r>
        <w:t xml:space="preserve"> teste si le tableau est trié et </w:t>
      </w:r>
      <w:proofErr w:type="spellStart"/>
      <w:r w:rsidRPr="0074290D">
        <w:rPr>
          <w:rFonts w:ascii="Consolas" w:hAnsi="Consolas"/>
        </w:rPr>
        <w:t>melangeAleatoire</w:t>
      </w:r>
      <w:proofErr w:type="spellEnd"/>
      <w:r>
        <w:t xml:space="preserve"> mélange les éléments du tableau de manière aléatoire.</w:t>
      </w:r>
    </w:p>
    <w:tbl>
      <w:tblPr>
        <w:tblStyle w:val="Grilledutableau"/>
        <w:tblW w:w="0" w:type="auto"/>
        <w:tblLook w:val="04A0" w:firstRow="1" w:lastRow="0" w:firstColumn="1" w:lastColumn="0" w:noHBand="0" w:noVBand="1"/>
      </w:tblPr>
      <w:tblGrid>
        <w:gridCol w:w="10345"/>
      </w:tblGrid>
      <w:tr w:rsidR="0074290D" w14:paraId="0CABDCAC" w14:textId="77777777" w:rsidTr="0074290D">
        <w:tc>
          <w:tcPr>
            <w:tcW w:w="10345" w:type="dxa"/>
          </w:tcPr>
          <w:p w14:paraId="3F1B12C5" w14:textId="6DE95796" w:rsidR="0074290D" w:rsidRDefault="0074290D" w:rsidP="003F6135">
            <w:pPr>
              <w:pStyle w:val="Question"/>
              <w:spacing w:before="0"/>
            </w:pPr>
            <w:r>
              <w:t xml:space="preserve">Le pire cas n’est pas borné ! Le temps d’exécution est tout de même supposé fini </w:t>
            </w:r>
            <w:proofErr w:type="spellStart"/>
            <w:r>
              <w:t>quelque</w:t>
            </w:r>
            <w:proofErr w:type="spellEnd"/>
            <w:r>
              <w:t xml:space="preserve"> soit la taille du tableau.</w:t>
            </w:r>
          </w:p>
        </w:tc>
      </w:tr>
    </w:tbl>
    <w:p w14:paraId="635B94E0" w14:textId="313BD197" w:rsidR="003F6135" w:rsidRPr="006A706E" w:rsidRDefault="003F6135" w:rsidP="003F6135">
      <w:pPr>
        <w:pStyle w:val="Titre2"/>
        <w:numPr>
          <w:ilvl w:val="0"/>
          <w:numId w:val="0"/>
        </w:numPr>
        <w:ind w:left="624" w:hanging="624"/>
      </w:pPr>
      <w:r w:rsidRPr="006A706E">
        <w:t xml:space="preserve">Tri </w:t>
      </w:r>
      <w:r>
        <w:t xml:space="preserve">par base (tri </w:t>
      </w:r>
      <w:proofErr w:type="spellStart"/>
      <w:r>
        <w:t>radix</w:t>
      </w:r>
      <w:proofErr w:type="spellEnd"/>
      <w:r>
        <w:t>)</w:t>
      </w:r>
    </w:p>
    <w:p w14:paraId="5EE461EC" w14:textId="44CE24ED" w:rsidR="003F6135" w:rsidRDefault="003F6135" w:rsidP="003F6135">
      <w:pPr>
        <w:pStyle w:val="Question"/>
      </w:pPr>
      <w:r>
        <w:t>Dans le tri par base, on trie les éléments par clés selon l’ordre lexicographique. Avec des nombres, les éléments sont triés avec les clés définies comme les chiffres qui composent les nombres :</w:t>
      </w:r>
    </w:p>
    <w:p w14:paraId="336B608E" w14:textId="14B94F98" w:rsidR="003F6135" w:rsidRDefault="003F6135" w:rsidP="003F6135">
      <w:pPr>
        <w:pStyle w:val="Question"/>
        <w:numPr>
          <w:ilvl w:val="0"/>
          <w:numId w:val="31"/>
        </w:numPr>
      </w:pPr>
      <w:r>
        <w:t>Prendre le chiffre le moins significatif comme clé</w:t>
      </w:r>
    </w:p>
    <w:p w14:paraId="7DBE9DD1" w14:textId="3FEAA37E" w:rsidR="003F6135" w:rsidRDefault="003F6135" w:rsidP="003F6135">
      <w:pPr>
        <w:pStyle w:val="Question"/>
        <w:numPr>
          <w:ilvl w:val="0"/>
          <w:numId w:val="31"/>
        </w:numPr>
      </w:pPr>
      <w:r>
        <w:t>Trier (par comptage) les éléments</w:t>
      </w:r>
    </w:p>
    <w:p w14:paraId="242F26A7" w14:textId="766C2654" w:rsidR="003F6135" w:rsidRDefault="003F6135" w:rsidP="003F6135">
      <w:pPr>
        <w:pStyle w:val="Question"/>
        <w:numPr>
          <w:ilvl w:val="0"/>
          <w:numId w:val="31"/>
        </w:numPr>
      </w:pPr>
      <w:r>
        <w:t>Répéter avec les chiffres plus significatifs</w:t>
      </w:r>
    </w:p>
    <w:p w14:paraId="327CBD05" w14:textId="2C275C3D" w:rsidR="003F6135" w:rsidRDefault="003F6135" w:rsidP="003F6135">
      <w:pPr>
        <w:pStyle w:val="Question"/>
      </w:pPr>
      <w:r>
        <w:t>Exemple :</w:t>
      </w:r>
    </w:p>
    <w:tbl>
      <w:tblPr>
        <w:tblStyle w:val="Grilledutableau"/>
        <w:tblW w:w="0" w:type="auto"/>
        <w:tblLook w:val="04A0" w:firstRow="1" w:lastRow="0" w:firstColumn="1" w:lastColumn="0" w:noHBand="0" w:noVBand="1"/>
      </w:tblPr>
      <w:tblGrid>
        <w:gridCol w:w="1638"/>
        <w:gridCol w:w="777"/>
        <w:gridCol w:w="87"/>
        <w:gridCol w:w="691"/>
        <w:gridCol w:w="173"/>
        <w:gridCol w:w="604"/>
        <w:gridCol w:w="260"/>
        <w:gridCol w:w="518"/>
        <w:gridCol w:w="346"/>
        <w:gridCol w:w="432"/>
        <w:gridCol w:w="432"/>
        <w:gridCol w:w="345"/>
        <w:gridCol w:w="519"/>
        <w:gridCol w:w="259"/>
        <w:gridCol w:w="605"/>
        <w:gridCol w:w="172"/>
        <w:gridCol w:w="692"/>
        <w:gridCol w:w="86"/>
        <w:gridCol w:w="778"/>
      </w:tblGrid>
      <w:tr w:rsidR="003F6135" w14:paraId="2083B969" w14:textId="77777777" w:rsidTr="003F6135">
        <w:tc>
          <w:tcPr>
            <w:tcW w:w="1638" w:type="dxa"/>
            <w:tcBorders>
              <w:top w:val="nil"/>
              <w:left w:val="nil"/>
              <w:bottom w:val="single" w:sz="4" w:space="0" w:color="auto"/>
              <w:right w:val="nil"/>
            </w:tcBorders>
          </w:tcPr>
          <w:p w14:paraId="0A604B85" w14:textId="3CC0EFB4" w:rsidR="003F6135" w:rsidRDefault="003F6135" w:rsidP="003F6135">
            <w:pPr>
              <w:pStyle w:val="Question"/>
              <w:spacing w:before="0"/>
              <w:jc w:val="center"/>
            </w:pPr>
            <w:r>
              <w:t>liste</w:t>
            </w:r>
          </w:p>
        </w:tc>
        <w:tc>
          <w:tcPr>
            <w:tcW w:w="864" w:type="dxa"/>
            <w:gridSpan w:val="2"/>
            <w:tcBorders>
              <w:top w:val="nil"/>
              <w:left w:val="nil"/>
              <w:bottom w:val="single" w:sz="4" w:space="0" w:color="auto"/>
              <w:right w:val="nil"/>
            </w:tcBorders>
            <w:vAlign w:val="center"/>
          </w:tcPr>
          <w:p w14:paraId="3329D48F" w14:textId="51DF9B94" w:rsidR="003F6135" w:rsidRDefault="003F6135" w:rsidP="003F6135">
            <w:pPr>
              <w:pStyle w:val="Question"/>
              <w:spacing w:before="0"/>
              <w:jc w:val="center"/>
            </w:pPr>
            <w:r>
              <w:t>6</w:t>
            </w:r>
            <w:r w:rsidRPr="003F6135">
              <w:rPr>
                <w:b/>
              </w:rPr>
              <w:t>1</w:t>
            </w:r>
          </w:p>
        </w:tc>
        <w:tc>
          <w:tcPr>
            <w:tcW w:w="864" w:type="dxa"/>
            <w:gridSpan w:val="2"/>
            <w:tcBorders>
              <w:top w:val="nil"/>
              <w:left w:val="nil"/>
              <w:bottom w:val="single" w:sz="4" w:space="0" w:color="auto"/>
              <w:right w:val="nil"/>
            </w:tcBorders>
            <w:vAlign w:val="center"/>
          </w:tcPr>
          <w:p w14:paraId="66CC3169" w14:textId="586F313F" w:rsidR="003F6135" w:rsidRDefault="003F6135" w:rsidP="003F6135">
            <w:pPr>
              <w:pStyle w:val="Question"/>
              <w:spacing w:before="0"/>
              <w:jc w:val="center"/>
            </w:pPr>
            <w:r>
              <w:t>60</w:t>
            </w:r>
            <w:r w:rsidRPr="003F6135">
              <w:rPr>
                <w:b/>
              </w:rPr>
              <w:t>1</w:t>
            </w:r>
          </w:p>
        </w:tc>
        <w:tc>
          <w:tcPr>
            <w:tcW w:w="864" w:type="dxa"/>
            <w:gridSpan w:val="2"/>
            <w:tcBorders>
              <w:top w:val="nil"/>
              <w:left w:val="nil"/>
              <w:bottom w:val="single" w:sz="4" w:space="0" w:color="auto"/>
              <w:right w:val="nil"/>
            </w:tcBorders>
            <w:vAlign w:val="center"/>
          </w:tcPr>
          <w:p w14:paraId="42908394" w14:textId="3CC12B22" w:rsidR="003F6135" w:rsidRDefault="003F6135" w:rsidP="003F6135">
            <w:pPr>
              <w:pStyle w:val="Question"/>
              <w:spacing w:before="0"/>
              <w:jc w:val="center"/>
            </w:pPr>
            <w:r>
              <w:t>11</w:t>
            </w:r>
            <w:r w:rsidRPr="003F6135">
              <w:rPr>
                <w:b/>
              </w:rPr>
              <w:t>1</w:t>
            </w:r>
          </w:p>
        </w:tc>
        <w:tc>
          <w:tcPr>
            <w:tcW w:w="864" w:type="dxa"/>
            <w:gridSpan w:val="2"/>
            <w:tcBorders>
              <w:top w:val="nil"/>
              <w:left w:val="nil"/>
              <w:bottom w:val="single" w:sz="4" w:space="0" w:color="auto"/>
              <w:right w:val="nil"/>
            </w:tcBorders>
            <w:vAlign w:val="center"/>
          </w:tcPr>
          <w:p w14:paraId="3D1496F6" w14:textId="59A08ABF" w:rsidR="003F6135" w:rsidRDefault="003F6135" w:rsidP="003F6135">
            <w:pPr>
              <w:pStyle w:val="Question"/>
              <w:spacing w:before="0"/>
              <w:jc w:val="center"/>
            </w:pPr>
            <w:r>
              <w:t>1</w:t>
            </w:r>
            <w:r w:rsidRPr="003F6135">
              <w:rPr>
                <w:b/>
              </w:rPr>
              <w:t>1</w:t>
            </w:r>
          </w:p>
        </w:tc>
        <w:tc>
          <w:tcPr>
            <w:tcW w:w="864" w:type="dxa"/>
            <w:gridSpan w:val="2"/>
            <w:tcBorders>
              <w:top w:val="nil"/>
              <w:left w:val="nil"/>
              <w:bottom w:val="single" w:sz="4" w:space="0" w:color="auto"/>
              <w:right w:val="nil"/>
            </w:tcBorders>
            <w:vAlign w:val="center"/>
          </w:tcPr>
          <w:p w14:paraId="59F03F2C" w14:textId="7EF7A197" w:rsidR="003F6135" w:rsidRPr="003F6135" w:rsidRDefault="003F6135" w:rsidP="003F6135">
            <w:pPr>
              <w:pStyle w:val="Question"/>
              <w:spacing w:before="0"/>
              <w:jc w:val="center"/>
              <w:rPr>
                <w:b/>
              </w:rPr>
            </w:pPr>
            <w:r w:rsidRPr="003F6135">
              <w:rPr>
                <w:b/>
              </w:rPr>
              <w:t>1</w:t>
            </w:r>
          </w:p>
        </w:tc>
        <w:tc>
          <w:tcPr>
            <w:tcW w:w="864" w:type="dxa"/>
            <w:gridSpan w:val="2"/>
            <w:tcBorders>
              <w:top w:val="nil"/>
              <w:left w:val="nil"/>
              <w:bottom w:val="single" w:sz="4" w:space="0" w:color="auto"/>
              <w:right w:val="nil"/>
            </w:tcBorders>
            <w:vAlign w:val="center"/>
          </w:tcPr>
          <w:p w14:paraId="70B452B9" w14:textId="7CFF26BF" w:rsidR="003F6135" w:rsidRDefault="003F6135" w:rsidP="003F6135">
            <w:pPr>
              <w:pStyle w:val="Question"/>
              <w:spacing w:before="0"/>
              <w:jc w:val="center"/>
            </w:pPr>
            <w:r>
              <w:t>6</w:t>
            </w:r>
            <w:r w:rsidRPr="003F6135">
              <w:rPr>
                <w:b/>
              </w:rPr>
              <w:t>0</w:t>
            </w:r>
          </w:p>
        </w:tc>
        <w:tc>
          <w:tcPr>
            <w:tcW w:w="864" w:type="dxa"/>
            <w:gridSpan w:val="2"/>
            <w:tcBorders>
              <w:top w:val="nil"/>
              <w:left w:val="nil"/>
              <w:bottom w:val="single" w:sz="4" w:space="0" w:color="auto"/>
              <w:right w:val="nil"/>
            </w:tcBorders>
            <w:vAlign w:val="center"/>
          </w:tcPr>
          <w:p w14:paraId="50D677F2" w14:textId="637E6831" w:rsidR="003F6135" w:rsidRDefault="003F6135" w:rsidP="003F6135">
            <w:pPr>
              <w:pStyle w:val="Question"/>
              <w:spacing w:before="0"/>
              <w:jc w:val="center"/>
            </w:pPr>
            <w:r>
              <w:t>1</w:t>
            </w:r>
            <w:r w:rsidRPr="003F6135">
              <w:rPr>
                <w:b/>
              </w:rPr>
              <w:t>6</w:t>
            </w:r>
          </w:p>
        </w:tc>
        <w:tc>
          <w:tcPr>
            <w:tcW w:w="864" w:type="dxa"/>
            <w:gridSpan w:val="2"/>
            <w:tcBorders>
              <w:top w:val="nil"/>
              <w:left w:val="nil"/>
              <w:bottom w:val="single" w:sz="4" w:space="0" w:color="auto"/>
              <w:right w:val="nil"/>
            </w:tcBorders>
            <w:vAlign w:val="center"/>
          </w:tcPr>
          <w:p w14:paraId="4EC458C1" w14:textId="037014EB" w:rsidR="003F6135" w:rsidRPr="003F6135" w:rsidRDefault="003F6135" w:rsidP="003F6135">
            <w:pPr>
              <w:pStyle w:val="Question"/>
              <w:spacing w:before="0"/>
              <w:jc w:val="center"/>
              <w:rPr>
                <w:b/>
              </w:rPr>
            </w:pPr>
            <w:r w:rsidRPr="003F6135">
              <w:rPr>
                <w:b/>
              </w:rPr>
              <w:t>6</w:t>
            </w:r>
          </w:p>
        </w:tc>
        <w:tc>
          <w:tcPr>
            <w:tcW w:w="864" w:type="dxa"/>
            <w:gridSpan w:val="2"/>
            <w:tcBorders>
              <w:top w:val="nil"/>
              <w:left w:val="nil"/>
              <w:bottom w:val="single" w:sz="4" w:space="0" w:color="auto"/>
              <w:right w:val="nil"/>
            </w:tcBorders>
            <w:vAlign w:val="center"/>
          </w:tcPr>
          <w:p w14:paraId="5D8DB5C9" w14:textId="7DDF2B2C" w:rsidR="003F6135" w:rsidRDefault="003F6135" w:rsidP="003F6135">
            <w:pPr>
              <w:pStyle w:val="Question"/>
              <w:spacing w:before="0"/>
              <w:jc w:val="center"/>
            </w:pPr>
            <w:r>
              <w:t>6</w:t>
            </w:r>
            <w:r w:rsidRPr="003F6135">
              <w:rPr>
                <w:b/>
              </w:rPr>
              <w:t>6</w:t>
            </w:r>
          </w:p>
        </w:tc>
      </w:tr>
      <w:tr w:rsidR="003F6135" w14:paraId="35A6B11D" w14:textId="77777777" w:rsidTr="003F6135">
        <w:trPr>
          <w:trHeight w:val="222"/>
        </w:trPr>
        <w:tc>
          <w:tcPr>
            <w:tcW w:w="1638" w:type="dxa"/>
            <w:vMerge w:val="restart"/>
            <w:tcBorders>
              <w:top w:val="single" w:sz="4" w:space="0" w:color="auto"/>
              <w:left w:val="single" w:sz="4" w:space="0" w:color="auto"/>
              <w:bottom w:val="single" w:sz="4" w:space="0" w:color="auto"/>
              <w:right w:val="single" w:sz="4" w:space="0" w:color="auto"/>
            </w:tcBorders>
          </w:tcPr>
          <w:p w14:paraId="19B11463" w14:textId="3967DCBA" w:rsidR="003F6135" w:rsidRDefault="003F6135" w:rsidP="003F6135">
            <w:pPr>
              <w:pStyle w:val="Question"/>
              <w:spacing w:before="0"/>
              <w:jc w:val="center"/>
            </w:pPr>
            <w:r>
              <w:t>chiffre</w:t>
            </w:r>
          </w:p>
          <w:p w14:paraId="608B9F57" w14:textId="77777777" w:rsidR="003F6135" w:rsidRDefault="003F6135" w:rsidP="003F6135">
            <w:pPr>
              <w:pStyle w:val="Question"/>
              <w:spacing w:before="0"/>
              <w:jc w:val="center"/>
            </w:pPr>
            <w:proofErr w:type="spellStart"/>
            <w:r>
              <w:t>compt</w:t>
            </w:r>
            <w:proofErr w:type="spellEnd"/>
            <w:r>
              <w:t>. chiffre</w:t>
            </w:r>
          </w:p>
          <w:p w14:paraId="7F58C3C0" w14:textId="676CA94A" w:rsidR="003F6135" w:rsidRDefault="003F6135" w:rsidP="003F6135">
            <w:pPr>
              <w:pStyle w:val="Question"/>
              <w:spacing w:before="0"/>
              <w:jc w:val="center"/>
            </w:pPr>
            <w:proofErr w:type="spellStart"/>
            <w:r>
              <w:t>compt</w:t>
            </w:r>
            <w:proofErr w:type="spellEnd"/>
            <w:r>
              <w:t>. cumulé</w:t>
            </w:r>
          </w:p>
        </w:tc>
        <w:tc>
          <w:tcPr>
            <w:tcW w:w="777" w:type="dxa"/>
            <w:tcBorders>
              <w:top w:val="single" w:sz="4" w:space="0" w:color="auto"/>
              <w:left w:val="single" w:sz="4" w:space="0" w:color="auto"/>
              <w:bottom w:val="single" w:sz="4" w:space="0" w:color="auto"/>
              <w:right w:val="single" w:sz="4" w:space="0" w:color="auto"/>
            </w:tcBorders>
            <w:vAlign w:val="center"/>
          </w:tcPr>
          <w:p w14:paraId="05C7C762" w14:textId="6677933A"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C38B0A0" w14:textId="1457F3EF" w:rsidR="003F6135" w:rsidRDefault="003F6135" w:rsidP="003F6135">
            <w:pPr>
              <w:pStyle w:val="Question"/>
              <w:spacing w:before="0"/>
              <w:jc w:val="center"/>
            </w:pPr>
            <w:r>
              <w:t>1</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5DCC28B" w14:textId="0D35E5D4" w:rsidR="003F6135" w:rsidRDefault="003F6135" w:rsidP="003F6135">
            <w:pPr>
              <w:pStyle w:val="Question"/>
              <w:spacing w:before="0"/>
              <w:jc w:val="center"/>
            </w:pPr>
            <w:r>
              <w:t>2</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01200EDD" w14:textId="67BEACDC"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5E6E8E3" w14:textId="18FA72A1" w:rsidR="003F6135" w:rsidRDefault="003F6135" w:rsidP="003F6135">
            <w:pPr>
              <w:pStyle w:val="Question"/>
              <w:spacing w:before="0"/>
              <w:jc w:val="center"/>
            </w:pPr>
            <w:r>
              <w:t>4</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46811393" w14:textId="5B0C43E2" w:rsidR="003F6135" w:rsidRDefault="003F6135" w:rsidP="003F6135">
            <w:pPr>
              <w:pStyle w:val="Question"/>
              <w:spacing w:before="0"/>
              <w:jc w:val="center"/>
            </w:pPr>
            <w:r>
              <w:t>5</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0D8BBCD" w14:textId="00951431"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75A999A9" w14:textId="72343C2B"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0678E1B5" w14:textId="58F52971" w:rsidR="003F6135" w:rsidRDefault="003F6135" w:rsidP="003F6135">
            <w:pPr>
              <w:pStyle w:val="Question"/>
              <w:spacing w:before="0"/>
              <w:jc w:val="center"/>
            </w:pPr>
            <w:r>
              <w:t>8</w:t>
            </w:r>
          </w:p>
        </w:tc>
        <w:tc>
          <w:tcPr>
            <w:tcW w:w="778" w:type="dxa"/>
            <w:tcBorders>
              <w:top w:val="single" w:sz="4" w:space="0" w:color="auto"/>
              <w:left w:val="single" w:sz="4" w:space="0" w:color="auto"/>
              <w:bottom w:val="single" w:sz="4" w:space="0" w:color="auto"/>
              <w:right w:val="single" w:sz="4" w:space="0" w:color="auto"/>
            </w:tcBorders>
            <w:vAlign w:val="center"/>
          </w:tcPr>
          <w:p w14:paraId="0E92ED4F" w14:textId="5043C81D" w:rsidR="003F6135" w:rsidRDefault="003F6135" w:rsidP="003F6135">
            <w:pPr>
              <w:pStyle w:val="Question"/>
              <w:spacing w:before="0"/>
              <w:jc w:val="center"/>
            </w:pPr>
            <w:r>
              <w:t>9</w:t>
            </w:r>
          </w:p>
        </w:tc>
      </w:tr>
      <w:tr w:rsidR="003F6135" w14:paraId="7EBC0DF8" w14:textId="77777777" w:rsidTr="003F6135">
        <w:trPr>
          <w:trHeight w:val="221"/>
        </w:trPr>
        <w:tc>
          <w:tcPr>
            <w:tcW w:w="1638" w:type="dxa"/>
            <w:vMerge/>
            <w:tcBorders>
              <w:top w:val="single" w:sz="4" w:space="0" w:color="auto"/>
              <w:left w:val="single" w:sz="4" w:space="0" w:color="auto"/>
              <w:bottom w:val="single" w:sz="4" w:space="0" w:color="auto"/>
              <w:right w:val="single" w:sz="4" w:space="0" w:color="auto"/>
            </w:tcBorders>
          </w:tcPr>
          <w:p w14:paraId="46EA7452" w14:textId="77777777" w:rsidR="003F6135" w:rsidRDefault="003F6135" w:rsidP="003F6135">
            <w:pPr>
              <w:pStyle w:val="Question"/>
              <w:spacing w:before="0"/>
              <w:jc w:val="center"/>
            </w:pPr>
          </w:p>
        </w:tc>
        <w:tc>
          <w:tcPr>
            <w:tcW w:w="777" w:type="dxa"/>
            <w:tcBorders>
              <w:top w:val="single" w:sz="4" w:space="0" w:color="auto"/>
              <w:left w:val="single" w:sz="4" w:space="0" w:color="auto"/>
              <w:bottom w:val="single" w:sz="4" w:space="0" w:color="auto"/>
              <w:right w:val="single" w:sz="4" w:space="0" w:color="auto"/>
            </w:tcBorders>
            <w:vAlign w:val="center"/>
          </w:tcPr>
          <w:p w14:paraId="63545CEE" w14:textId="1F527B75" w:rsidR="003F6135" w:rsidRDefault="003F6135" w:rsidP="003F6135">
            <w:pPr>
              <w:pStyle w:val="Question"/>
              <w:spacing w:before="0"/>
              <w:jc w:val="center"/>
            </w:pPr>
            <w:r>
              <w:t>1</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67DEFC7" w14:textId="3A56F971" w:rsidR="003F6135" w:rsidRDefault="003F6135" w:rsidP="003F6135">
            <w:pPr>
              <w:pStyle w:val="Question"/>
              <w:spacing w:before="0"/>
              <w:jc w:val="center"/>
            </w:pPr>
            <w:r>
              <w:t>5</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8646C8D" w14:textId="35AC37E6"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FA52D18" w14:textId="2AE92FD9"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EBFE3AF" w14:textId="4EDD61A3" w:rsidR="003F6135" w:rsidRDefault="003F6135" w:rsidP="003F6135">
            <w:pPr>
              <w:pStyle w:val="Question"/>
              <w:spacing w:before="0"/>
              <w:jc w:val="center"/>
            </w:pPr>
            <w:r>
              <w:t>0</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28E94FB" w14:textId="1DF780D6"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2F623F2" w14:textId="3B164452" w:rsidR="003F6135" w:rsidRDefault="003F6135" w:rsidP="003F6135">
            <w:pPr>
              <w:pStyle w:val="Question"/>
              <w:spacing w:before="0"/>
              <w:jc w:val="center"/>
            </w:pPr>
            <w:r>
              <w:t>3</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7CDCEB0" w14:textId="6047C891"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1D7F0344" w14:textId="3CE64728" w:rsidR="003F6135" w:rsidRDefault="003F6135" w:rsidP="003F6135">
            <w:pPr>
              <w:pStyle w:val="Question"/>
              <w:spacing w:before="0"/>
              <w:jc w:val="center"/>
            </w:pPr>
            <w:r>
              <w:t>0</w:t>
            </w:r>
          </w:p>
        </w:tc>
        <w:tc>
          <w:tcPr>
            <w:tcW w:w="778" w:type="dxa"/>
            <w:tcBorders>
              <w:top w:val="single" w:sz="4" w:space="0" w:color="auto"/>
              <w:left w:val="single" w:sz="4" w:space="0" w:color="auto"/>
              <w:bottom w:val="single" w:sz="4" w:space="0" w:color="auto"/>
              <w:right w:val="single" w:sz="4" w:space="0" w:color="auto"/>
            </w:tcBorders>
            <w:vAlign w:val="center"/>
          </w:tcPr>
          <w:p w14:paraId="2B7D3DE4" w14:textId="69449342" w:rsidR="003F6135" w:rsidRDefault="003F6135" w:rsidP="003F6135">
            <w:pPr>
              <w:pStyle w:val="Question"/>
              <w:spacing w:before="0"/>
              <w:jc w:val="center"/>
            </w:pPr>
            <w:r>
              <w:t>0</w:t>
            </w:r>
          </w:p>
        </w:tc>
      </w:tr>
      <w:tr w:rsidR="003F6135" w14:paraId="0863120B" w14:textId="77777777" w:rsidTr="003F6135">
        <w:trPr>
          <w:trHeight w:val="221"/>
        </w:trPr>
        <w:tc>
          <w:tcPr>
            <w:tcW w:w="1638" w:type="dxa"/>
            <w:vMerge/>
            <w:tcBorders>
              <w:top w:val="single" w:sz="4" w:space="0" w:color="auto"/>
              <w:left w:val="single" w:sz="4" w:space="0" w:color="auto"/>
              <w:bottom w:val="single" w:sz="4" w:space="0" w:color="auto"/>
              <w:right w:val="single" w:sz="4" w:space="0" w:color="auto"/>
            </w:tcBorders>
          </w:tcPr>
          <w:p w14:paraId="0F70E180" w14:textId="77777777" w:rsidR="003F6135" w:rsidRDefault="003F6135" w:rsidP="003F6135">
            <w:pPr>
              <w:pStyle w:val="Question"/>
              <w:spacing w:before="0"/>
              <w:jc w:val="center"/>
            </w:pPr>
          </w:p>
        </w:tc>
        <w:tc>
          <w:tcPr>
            <w:tcW w:w="777" w:type="dxa"/>
            <w:tcBorders>
              <w:top w:val="single" w:sz="4" w:space="0" w:color="auto"/>
              <w:left w:val="single" w:sz="4" w:space="0" w:color="auto"/>
              <w:bottom w:val="single" w:sz="4" w:space="0" w:color="auto"/>
              <w:right w:val="single" w:sz="4" w:space="0" w:color="auto"/>
            </w:tcBorders>
            <w:vAlign w:val="center"/>
          </w:tcPr>
          <w:p w14:paraId="3DE6363C" w14:textId="06D240FE" w:rsidR="003F6135" w:rsidRDefault="003F6135" w:rsidP="003F6135">
            <w:pPr>
              <w:pStyle w:val="Question"/>
              <w:spacing w:before="0"/>
              <w:jc w:val="center"/>
            </w:pPr>
            <w:r>
              <w:t>1</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3BB6B98" w14:textId="4B1406F9"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081B9138" w14:textId="5A5C48DC"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49ED382" w14:textId="216407ED"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C24E49C" w14:textId="1590C712"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E633254" w14:textId="6E31CB50"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E8E8B85" w14:textId="0751AABC"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2D8B4057" w14:textId="630FACB6"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23006F9" w14:textId="6B61A7B8"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7887AF75" w14:textId="1C6C2360" w:rsidR="003F6135" w:rsidRDefault="003F6135" w:rsidP="003F6135">
            <w:pPr>
              <w:pStyle w:val="Question"/>
              <w:spacing w:before="0"/>
              <w:jc w:val="center"/>
            </w:pPr>
            <w:r>
              <w:t>9</w:t>
            </w:r>
          </w:p>
        </w:tc>
      </w:tr>
      <w:tr w:rsidR="003F6135" w14:paraId="13E6B171" w14:textId="77777777" w:rsidTr="003F6135">
        <w:tc>
          <w:tcPr>
            <w:tcW w:w="1638" w:type="dxa"/>
            <w:tcBorders>
              <w:top w:val="single" w:sz="4" w:space="0" w:color="auto"/>
              <w:left w:val="nil"/>
              <w:bottom w:val="single" w:sz="4" w:space="0" w:color="auto"/>
              <w:right w:val="nil"/>
            </w:tcBorders>
          </w:tcPr>
          <w:p w14:paraId="2FB6DDA1" w14:textId="209F6E2D" w:rsidR="003F6135" w:rsidRDefault="003F6135" w:rsidP="003F6135">
            <w:pPr>
              <w:pStyle w:val="Question"/>
              <w:spacing w:before="0"/>
              <w:jc w:val="center"/>
            </w:pPr>
            <w:r>
              <w:t>liste</w:t>
            </w:r>
          </w:p>
        </w:tc>
        <w:tc>
          <w:tcPr>
            <w:tcW w:w="864" w:type="dxa"/>
            <w:gridSpan w:val="2"/>
            <w:tcBorders>
              <w:top w:val="single" w:sz="4" w:space="0" w:color="auto"/>
              <w:left w:val="nil"/>
              <w:bottom w:val="single" w:sz="4" w:space="0" w:color="auto"/>
              <w:right w:val="nil"/>
            </w:tcBorders>
            <w:vAlign w:val="center"/>
          </w:tcPr>
          <w:p w14:paraId="56E56EF7" w14:textId="7B95D225" w:rsidR="003F6135" w:rsidRDefault="003F6135" w:rsidP="003F6135">
            <w:pPr>
              <w:pStyle w:val="Question"/>
              <w:spacing w:before="0"/>
              <w:jc w:val="center"/>
            </w:pPr>
            <w:r w:rsidRPr="003F6135">
              <w:rPr>
                <w:b/>
              </w:rPr>
              <w:t>6</w:t>
            </w:r>
            <w:r>
              <w:t>0</w:t>
            </w:r>
          </w:p>
        </w:tc>
        <w:tc>
          <w:tcPr>
            <w:tcW w:w="864" w:type="dxa"/>
            <w:gridSpan w:val="2"/>
            <w:tcBorders>
              <w:top w:val="single" w:sz="4" w:space="0" w:color="auto"/>
              <w:left w:val="nil"/>
              <w:bottom w:val="single" w:sz="4" w:space="0" w:color="auto"/>
              <w:right w:val="nil"/>
            </w:tcBorders>
            <w:vAlign w:val="center"/>
          </w:tcPr>
          <w:p w14:paraId="3ADED3DF" w14:textId="3DABBF17" w:rsidR="003F6135" w:rsidRDefault="003F6135" w:rsidP="003F6135">
            <w:pPr>
              <w:pStyle w:val="Question"/>
              <w:spacing w:before="0"/>
              <w:jc w:val="center"/>
            </w:pPr>
            <w:r w:rsidRPr="003F6135">
              <w:rPr>
                <w:b/>
              </w:rPr>
              <w:t>6</w:t>
            </w:r>
            <w:r>
              <w:t>1</w:t>
            </w:r>
          </w:p>
        </w:tc>
        <w:tc>
          <w:tcPr>
            <w:tcW w:w="864" w:type="dxa"/>
            <w:gridSpan w:val="2"/>
            <w:tcBorders>
              <w:top w:val="single" w:sz="4" w:space="0" w:color="auto"/>
              <w:left w:val="nil"/>
              <w:bottom w:val="single" w:sz="4" w:space="0" w:color="auto"/>
              <w:right w:val="nil"/>
            </w:tcBorders>
            <w:vAlign w:val="center"/>
          </w:tcPr>
          <w:p w14:paraId="1172D932" w14:textId="00CEB3B2" w:rsidR="003F6135" w:rsidRDefault="003F6135" w:rsidP="003F6135">
            <w:pPr>
              <w:pStyle w:val="Question"/>
              <w:spacing w:before="0"/>
              <w:jc w:val="center"/>
            </w:pPr>
            <w:r>
              <w:t>6</w:t>
            </w:r>
            <w:r w:rsidRPr="003F6135">
              <w:rPr>
                <w:b/>
              </w:rPr>
              <w:t>0</w:t>
            </w:r>
            <w:r>
              <w:t>1</w:t>
            </w:r>
          </w:p>
        </w:tc>
        <w:tc>
          <w:tcPr>
            <w:tcW w:w="864" w:type="dxa"/>
            <w:gridSpan w:val="2"/>
            <w:tcBorders>
              <w:top w:val="single" w:sz="4" w:space="0" w:color="auto"/>
              <w:left w:val="nil"/>
              <w:bottom w:val="single" w:sz="4" w:space="0" w:color="auto"/>
              <w:right w:val="nil"/>
            </w:tcBorders>
            <w:vAlign w:val="center"/>
          </w:tcPr>
          <w:p w14:paraId="7E031C11" w14:textId="14D05B14" w:rsidR="003F6135" w:rsidRDefault="003F6135" w:rsidP="003F6135">
            <w:pPr>
              <w:pStyle w:val="Question"/>
              <w:spacing w:before="0"/>
              <w:jc w:val="center"/>
            </w:pPr>
            <w:r>
              <w:t>1</w:t>
            </w:r>
            <w:r w:rsidRPr="003F6135">
              <w:rPr>
                <w:b/>
              </w:rPr>
              <w:t>1</w:t>
            </w:r>
            <w:r>
              <w:t>1</w:t>
            </w:r>
          </w:p>
        </w:tc>
        <w:tc>
          <w:tcPr>
            <w:tcW w:w="864" w:type="dxa"/>
            <w:gridSpan w:val="2"/>
            <w:tcBorders>
              <w:top w:val="single" w:sz="4" w:space="0" w:color="auto"/>
              <w:left w:val="nil"/>
              <w:bottom w:val="single" w:sz="4" w:space="0" w:color="auto"/>
              <w:right w:val="nil"/>
            </w:tcBorders>
            <w:vAlign w:val="center"/>
          </w:tcPr>
          <w:p w14:paraId="5858AE43" w14:textId="1842D693" w:rsidR="003F6135" w:rsidRDefault="003F6135" w:rsidP="003F6135">
            <w:pPr>
              <w:pStyle w:val="Question"/>
              <w:spacing w:before="0"/>
              <w:jc w:val="center"/>
            </w:pPr>
            <w:r w:rsidRPr="003F6135">
              <w:rPr>
                <w:b/>
              </w:rPr>
              <w:t>1</w:t>
            </w:r>
            <w:r>
              <w:t>1</w:t>
            </w:r>
          </w:p>
        </w:tc>
        <w:tc>
          <w:tcPr>
            <w:tcW w:w="864" w:type="dxa"/>
            <w:gridSpan w:val="2"/>
            <w:tcBorders>
              <w:top w:val="single" w:sz="4" w:space="0" w:color="auto"/>
              <w:left w:val="nil"/>
              <w:bottom w:val="single" w:sz="4" w:space="0" w:color="auto"/>
              <w:right w:val="nil"/>
            </w:tcBorders>
            <w:vAlign w:val="center"/>
          </w:tcPr>
          <w:p w14:paraId="5D22245E" w14:textId="572E8F3E" w:rsidR="003F6135" w:rsidRDefault="003F6135" w:rsidP="003F6135">
            <w:pPr>
              <w:pStyle w:val="Question"/>
              <w:spacing w:before="0"/>
              <w:jc w:val="center"/>
            </w:pPr>
            <w:r w:rsidRPr="003F6135">
              <w:rPr>
                <w:b/>
              </w:rPr>
              <w:t>0</w:t>
            </w:r>
            <w:r>
              <w:t>1</w:t>
            </w:r>
          </w:p>
        </w:tc>
        <w:tc>
          <w:tcPr>
            <w:tcW w:w="864" w:type="dxa"/>
            <w:gridSpan w:val="2"/>
            <w:tcBorders>
              <w:top w:val="single" w:sz="4" w:space="0" w:color="auto"/>
              <w:left w:val="nil"/>
              <w:bottom w:val="single" w:sz="4" w:space="0" w:color="auto"/>
              <w:right w:val="nil"/>
            </w:tcBorders>
            <w:vAlign w:val="center"/>
          </w:tcPr>
          <w:p w14:paraId="01DA16CC" w14:textId="303A2ACF" w:rsidR="003F6135" w:rsidRDefault="003F6135" w:rsidP="003F6135">
            <w:pPr>
              <w:pStyle w:val="Question"/>
              <w:spacing w:before="0"/>
              <w:jc w:val="center"/>
            </w:pPr>
            <w:r w:rsidRPr="003F6135">
              <w:rPr>
                <w:b/>
              </w:rPr>
              <w:t>1</w:t>
            </w:r>
            <w:r>
              <w:t>6</w:t>
            </w:r>
          </w:p>
        </w:tc>
        <w:tc>
          <w:tcPr>
            <w:tcW w:w="864" w:type="dxa"/>
            <w:gridSpan w:val="2"/>
            <w:tcBorders>
              <w:top w:val="single" w:sz="4" w:space="0" w:color="auto"/>
              <w:left w:val="nil"/>
              <w:bottom w:val="single" w:sz="4" w:space="0" w:color="auto"/>
              <w:right w:val="nil"/>
            </w:tcBorders>
            <w:vAlign w:val="center"/>
          </w:tcPr>
          <w:p w14:paraId="26A95220" w14:textId="42890AEF" w:rsidR="003F6135" w:rsidRDefault="003F6135" w:rsidP="003F6135">
            <w:pPr>
              <w:pStyle w:val="Question"/>
              <w:spacing w:before="0"/>
              <w:jc w:val="center"/>
            </w:pPr>
            <w:r w:rsidRPr="003F6135">
              <w:rPr>
                <w:b/>
              </w:rPr>
              <w:t>0</w:t>
            </w:r>
            <w:r>
              <w:t>6</w:t>
            </w:r>
          </w:p>
        </w:tc>
        <w:tc>
          <w:tcPr>
            <w:tcW w:w="864" w:type="dxa"/>
            <w:gridSpan w:val="2"/>
            <w:tcBorders>
              <w:top w:val="single" w:sz="4" w:space="0" w:color="auto"/>
              <w:left w:val="nil"/>
              <w:bottom w:val="single" w:sz="4" w:space="0" w:color="auto"/>
              <w:right w:val="nil"/>
            </w:tcBorders>
            <w:vAlign w:val="center"/>
          </w:tcPr>
          <w:p w14:paraId="48C04A14" w14:textId="1E755475" w:rsidR="003F6135" w:rsidRDefault="003F6135" w:rsidP="003F6135">
            <w:pPr>
              <w:pStyle w:val="Question"/>
              <w:spacing w:before="0"/>
              <w:jc w:val="center"/>
            </w:pPr>
            <w:r w:rsidRPr="003F6135">
              <w:rPr>
                <w:b/>
              </w:rPr>
              <w:t>6</w:t>
            </w:r>
            <w:r>
              <w:t>6</w:t>
            </w:r>
          </w:p>
        </w:tc>
      </w:tr>
      <w:tr w:rsidR="003F6135" w14:paraId="2E08D01F" w14:textId="77777777" w:rsidTr="00AC11A0">
        <w:tc>
          <w:tcPr>
            <w:tcW w:w="1638" w:type="dxa"/>
            <w:tcBorders>
              <w:top w:val="single" w:sz="4" w:space="0" w:color="auto"/>
              <w:left w:val="single" w:sz="4" w:space="0" w:color="auto"/>
              <w:bottom w:val="single" w:sz="4" w:space="0" w:color="auto"/>
              <w:right w:val="single" w:sz="4" w:space="0" w:color="auto"/>
            </w:tcBorders>
          </w:tcPr>
          <w:p w14:paraId="50215686" w14:textId="3382C931" w:rsidR="003F6135" w:rsidRDefault="003F6135" w:rsidP="003F6135">
            <w:pPr>
              <w:pStyle w:val="Question"/>
              <w:spacing w:before="0"/>
              <w:jc w:val="center"/>
            </w:pPr>
            <w:r>
              <w:t>chiffre</w:t>
            </w:r>
          </w:p>
        </w:tc>
        <w:tc>
          <w:tcPr>
            <w:tcW w:w="777" w:type="dxa"/>
            <w:tcBorders>
              <w:top w:val="single" w:sz="4" w:space="0" w:color="auto"/>
              <w:left w:val="single" w:sz="4" w:space="0" w:color="auto"/>
              <w:right w:val="single" w:sz="4" w:space="0" w:color="auto"/>
            </w:tcBorders>
            <w:vAlign w:val="center"/>
          </w:tcPr>
          <w:p w14:paraId="1ED75BF3" w14:textId="3DDB5965" w:rsidR="003F6135" w:rsidRDefault="003F6135" w:rsidP="003F6135">
            <w:pPr>
              <w:pStyle w:val="Question"/>
              <w:spacing w:before="0"/>
              <w:jc w:val="center"/>
            </w:pPr>
            <w:r>
              <w:t>0</w:t>
            </w:r>
          </w:p>
        </w:tc>
        <w:tc>
          <w:tcPr>
            <w:tcW w:w="778" w:type="dxa"/>
            <w:gridSpan w:val="2"/>
            <w:tcBorders>
              <w:top w:val="single" w:sz="4" w:space="0" w:color="auto"/>
              <w:left w:val="single" w:sz="4" w:space="0" w:color="auto"/>
              <w:right w:val="single" w:sz="4" w:space="0" w:color="auto"/>
            </w:tcBorders>
            <w:vAlign w:val="center"/>
          </w:tcPr>
          <w:p w14:paraId="46EF3692" w14:textId="23014911" w:rsidR="003F6135" w:rsidRDefault="003F6135" w:rsidP="003F6135">
            <w:pPr>
              <w:pStyle w:val="Question"/>
              <w:spacing w:before="0"/>
              <w:jc w:val="center"/>
            </w:pPr>
            <w:r>
              <w:t>1</w:t>
            </w:r>
          </w:p>
        </w:tc>
        <w:tc>
          <w:tcPr>
            <w:tcW w:w="777" w:type="dxa"/>
            <w:gridSpan w:val="2"/>
            <w:tcBorders>
              <w:top w:val="single" w:sz="4" w:space="0" w:color="auto"/>
              <w:left w:val="single" w:sz="4" w:space="0" w:color="auto"/>
              <w:right w:val="single" w:sz="4" w:space="0" w:color="auto"/>
            </w:tcBorders>
            <w:vAlign w:val="center"/>
          </w:tcPr>
          <w:p w14:paraId="620D48D7" w14:textId="035CCEB2" w:rsidR="003F6135" w:rsidRDefault="003F6135" w:rsidP="003F6135">
            <w:pPr>
              <w:pStyle w:val="Question"/>
              <w:spacing w:before="0"/>
              <w:jc w:val="center"/>
            </w:pPr>
            <w:r>
              <w:t>2</w:t>
            </w:r>
          </w:p>
        </w:tc>
        <w:tc>
          <w:tcPr>
            <w:tcW w:w="778" w:type="dxa"/>
            <w:gridSpan w:val="2"/>
            <w:tcBorders>
              <w:top w:val="single" w:sz="4" w:space="0" w:color="auto"/>
              <w:left w:val="single" w:sz="4" w:space="0" w:color="auto"/>
              <w:right w:val="single" w:sz="4" w:space="0" w:color="auto"/>
            </w:tcBorders>
            <w:vAlign w:val="center"/>
          </w:tcPr>
          <w:p w14:paraId="32B05D16" w14:textId="1A723B03" w:rsidR="003F6135" w:rsidRDefault="003F6135" w:rsidP="003F6135">
            <w:pPr>
              <w:pStyle w:val="Question"/>
              <w:spacing w:before="0"/>
              <w:jc w:val="center"/>
            </w:pPr>
            <w:r>
              <w:t>3</w:t>
            </w:r>
          </w:p>
        </w:tc>
        <w:tc>
          <w:tcPr>
            <w:tcW w:w="778" w:type="dxa"/>
            <w:gridSpan w:val="2"/>
            <w:tcBorders>
              <w:top w:val="single" w:sz="4" w:space="0" w:color="auto"/>
              <w:left w:val="single" w:sz="4" w:space="0" w:color="auto"/>
              <w:right w:val="single" w:sz="4" w:space="0" w:color="auto"/>
            </w:tcBorders>
            <w:vAlign w:val="center"/>
          </w:tcPr>
          <w:p w14:paraId="32EFEDEF" w14:textId="2B4EAC58" w:rsidR="003F6135" w:rsidRDefault="003F6135" w:rsidP="003F6135">
            <w:pPr>
              <w:pStyle w:val="Question"/>
              <w:spacing w:before="0"/>
              <w:jc w:val="center"/>
            </w:pPr>
            <w:r>
              <w:t>4</w:t>
            </w:r>
          </w:p>
        </w:tc>
        <w:tc>
          <w:tcPr>
            <w:tcW w:w="777" w:type="dxa"/>
            <w:gridSpan w:val="2"/>
            <w:tcBorders>
              <w:top w:val="single" w:sz="4" w:space="0" w:color="auto"/>
              <w:left w:val="single" w:sz="4" w:space="0" w:color="auto"/>
              <w:right w:val="single" w:sz="4" w:space="0" w:color="auto"/>
            </w:tcBorders>
            <w:vAlign w:val="center"/>
          </w:tcPr>
          <w:p w14:paraId="3987B49A" w14:textId="04368609" w:rsidR="003F6135" w:rsidRDefault="003F6135" w:rsidP="003F6135">
            <w:pPr>
              <w:pStyle w:val="Question"/>
              <w:spacing w:before="0"/>
              <w:jc w:val="center"/>
            </w:pPr>
            <w:r>
              <w:t>5</w:t>
            </w:r>
          </w:p>
        </w:tc>
        <w:tc>
          <w:tcPr>
            <w:tcW w:w="778" w:type="dxa"/>
            <w:gridSpan w:val="2"/>
            <w:tcBorders>
              <w:top w:val="single" w:sz="4" w:space="0" w:color="auto"/>
              <w:left w:val="single" w:sz="4" w:space="0" w:color="auto"/>
              <w:right w:val="single" w:sz="4" w:space="0" w:color="auto"/>
            </w:tcBorders>
            <w:vAlign w:val="center"/>
          </w:tcPr>
          <w:p w14:paraId="26285C6D" w14:textId="3AC0C77C" w:rsidR="003F6135" w:rsidRDefault="003F6135" w:rsidP="003F6135">
            <w:pPr>
              <w:pStyle w:val="Question"/>
              <w:spacing w:before="0"/>
              <w:jc w:val="center"/>
            </w:pPr>
            <w:r>
              <w:t>6</w:t>
            </w:r>
          </w:p>
        </w:tc>
        <w:tc>
          <w:tcPr>
            <w:tcW w:w="777" w:type="dxa"/>
            <w:gridSpan w:val="2"/>
            <w:tcBorders>
              <w:top w:val="single" w:sz="4" w:space="0" w:color="auto"/>
              <w:left w:val="single" w:sz="4" w:space="0" w:color="auto"/>
              <w:right w:val="single" w:sz="4" w:space="0" w:color="auto"/>
            </w:tcBorders>
            <w:vAlign w:val="center"/>
          </w:tcPr>
          <w:p w14:paraId="756E8B53" w14:textId="10B1AD14" w:rsidR="003F6135" w:rsidRDefault="003F6135" w:rsidP="003F6135">
            <w:pPr>
              <w:pStyle w:val="Question"/>
              <w:spacing w:before="0"/>
              <w:jc w:val="center"/>
            </w:pPr>
            <w:r>
              <w:t>7</w:t>
            </w:r>
          </w:p>
        </w:tc>
        <w:tc>
          <w:tcPr>
            <w:tcW w:w="778" w:type="dxa"/>
            <w:gridSpan w:val="2"/>
            <w:tcBorders>
              <w:top w:val="single" w:sz="4" w:space="0" w:color="auto"/>
              <w:left w:val="single" w:sz="4" w:space="0" w:color="auto"/>
              <w:right w:val="single" w:sz="4" w:space="0" w:color="auto"/>
            </w:tcBorders>
            <w:vAlign w:val="center"/>
          </w:tcPr>
          <w:p w14:paraId="2CE3E52A" w14:textId="0B498141" w:rsidR="003F6135" w:rsidRDefault="003F6135" w:rsidP="003F6135">
            <w:pPr>
              <w:pStyle w:val="Question"/>
              <w:spacing w:before="0"/>
              <w:jc w:val="center"/>
            </w:pPr>
            <w:r>
              <w:t>8</w:t>
            </w:r>
          </w:p>
        </w:tc>
        <w:tc>
          <w:tcPr>
            <w:tcW w:w="778" w:type="dxa"/>
            <w:tcBorders>
              <w:top w:val="single" w:sz="4" w:space="0" w:color="auto"/>
              <w:left w:val="single" w:sz="4" w:space="0" w:color="auto"/>
              <w:right w:val="single" w:sz="4" w:space="0" w:color="auto"/>
            </w:tcBorders>
            <w:vAlign w:val="center"/>
          </w:tcPr>
          <w:p w14:paraId="3486AF88" w14:textId="1DF05BCE" w:rsidR="003F6135" w:rsidRDefault="003F6135" w:rsidP="003F6135">
            <w:pPr>
              <w:pStyle w:val="Question"/>
              <w:spacing w:before="0"/>
              <w:jc w:val="center"/>
            </w:pPr>
            <w:r>
              <w:t>9</w:t>
            </w:r>
          </w:p>
        </w:tc>
      </w:tr>
      <w:tr w:rsidR="003F6135" w14:paraId="6C7160D4" w14:textId="77777777" w:rsidTr="003F6135">
        <w:tc>
          <w:tcPr>
            <w:tcW w:w="1638" w:type="dxa"/>
            <w:tcBorders>
              <w:top w:val="single" w:sz="4" w:space="0" w:color="auto"/>
              <w:bottom w:val="single" w:sz="4" w:space="0" w:color="auto"/>
              <w:right w:val="single" w:sz="4" w:space="0" w:color="auto"/>
            </w:tcBorders>
          </w:tcPr>
          <w:p w14:paraId="08E229D4" w14:textId="3B6D3D9C" w:rsidR="003F6135" w:rsidRDefault="003F6135" w:rsidP="003F6135">
            <w:pPr>
              <w:pStyle w:val="Question"/>
              <w:spacing w:before="0"/>
              <w:jc w:val="center"/>
            </w:pPr>
            <w:proofErr w:type="spellStart"/>
            <w:r>
              <w:t>compt</w:t>
            </w:r>
            <w:proofErr w:type="spellEnd"/>
            <w:r>
              <w:t>. chiffre</w:t>
            </w:r>
          </w:p>
        </w:tc>
        <w:tc>
          <w:tcPr>
            <w:tcW w:w="777" w:type="dxa"/>
            <w:tcBorders>
              <w:left w:val="single" w:sz="4" w:space="0" w:color="auto"/>
              <w:bottom w:val="single" w:sz="4" w:space="0" w:color="auto"/>
              <w:right w:val="single" w:sz="4" w:space="0" w:color="auto"/>
            </w:tcBorders>
            <w:vAlign w:val="center"/>
          </w:tcPr>
          <w:p w14:paraId="0CF01110" w14:textId="28FEA25D" w:rsidR="003F6135" w:rsidRDefault="003F6135" w:rsidP="003F6135">
            <w:pPr>
              <w:pStyle w:val="Question"/>
              <w:spacing w:before="0"/>
              <w:jc w:val="center"/>
            </w:pPr>
            <w:r>
              <w:t>3</w:t>
            </w:r>
          </w:p>
        </w:tc>
        <w:tc>
          <w:tcPr>
            <w:tcW w:w="778" w:type="dxa"/>
            <w:gridSpan w:val="2"/>
            <w:tcBorders>
              <w:left w:val="single" w:sz="4" w:space="0" w:color="auto"/>
              <w:bottom w:val="single" w:sz="4" w:space="0" w:color="auto"/>
              <w:right w:val="single" w:sz="4" w:space="0" w:color="auto"/>
            </w:tcBorders>
            <w:vAlign w:val="center"/>
          </w:tcPr>
          <w:p w14:paraId="70CB3E91" w14:textId="4BA789EC" w:rsidR="003F6135" w:rsidRDefault="003F6135" w:rsidP="003F6135">
            <w:pPr>
              <w:pStyle w:val="Question"/>
              <w:spacing w:before="0"/>
              <w:jc w:val="center"/>
            </w:pPr>
            <w:r>
              <w:t>3</w:t>
            </w:r>
          </w:p>
        </w:tc>
        <w:tc>
          <w:tcPr>
            <w:tcW w:w="777" w:type="dxa"/>
            <w:gridSpan w:val="2"/>
            <w:tcBorders>
              <w:left w:val="single" w:sz="4" w:space="0" w:color="auto"/>
              <w:bottom w:val="single" w:sz="4" w:space="0" w:color="auto"/>
              <w:right w:val="single" w:sz="4" w:space="0" w:color="auto"/>
            </w:tcBorders>
            <w:vAlign w:val="center"/>
          </w:tcPr>
          <w:p w14:paraId="402C43E0" w14:textId="398B7493"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7D34C44F" w14:textId="74494500"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6C5C0607" w14:textId="52559830" w:rsidR="003F6135" w:rsidRDefault="003F6135" w:rsidP="003F6135">
            <w:pPr>
              <w:pStyle w:val="Question"/>
              <w:spacing w:before="0"/>
              <w:jc w:val="center"/>
            </w:pPr>
            <w:r>
              <w:t>0</w:t>
            </w:r>
          </w:p>
        </w:tc>
        <w:tc>
          <w:tcPr>
            <w:tcW w:w="777" w:type="dxa"/>
            <w:gridSpan w:val="2"/>
            <w:tcBorders>
              <w:left w:val="single" w:sz="4" w:space="0" w:color="auto"/>
              <w:bottom w:val="single" w:sz="4" w:space="0" w:color="auto"/>
              <w:right w:val="single" w:sz="4" w:space="0" w:color="auto"/>
            </w:tcBorders>
            <w:vAlign w:val="center"/>
          </w:tcPr>
          <w:p w14:paraId="21603A26" w14:textId="38BC47D9"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03A3842C" w14:textId="3603FEE0" w:rsidR="003F6135" w:rsidRDefault="003F6135" w:rsidP="003F6135">
            <w:pPr>
              <w:pStyle w:val="Question"/>
              <w:spacing w:before="0"/>
              <w:jc w:val="center"/>
            </w:pPr>
            <w:r>
              <w:t>3</w:t>
            </w:r>
          </w:p>
        </w:tc>
        <w:tc>
          <w:tcPr>
            <w:tcW w:w="777" w:type="dxa"/>
            <w:gridSpan w:val="2"/>
            <w:tcBorders>
              <w:left w:val="single" w:sz="4" w:space="0" w:color="auto"/>
              <w:bottom w:val="single" w:sz="4" w:space="0" w:color="auto"/>
              <w:right w:val="single" w:sz="4" w:space="0" w:color="auto"/>
            </w:tcBorders>
            <w:vAlign w:val="center"/>
          </w:tcPr>
          <w:p w14:paraId="33124096" w14:textId="2A1D2494" w:rsidR="003F6135" w:rsidRDefault="003F6135" w:rsidP="003F6135">
            <w:pPr>
              <w:pStyle w:val="Question"/>
              <w:spacing w:before="0"/>
              <w:jc w:val="center"/>
            </w:pPr>
            <w:r>
              <w:t>0</w:t>
            </w:r>
          </w:p>
        </w:tc>
        <w:tc>
          <w:tcPr>
            <w:tcW w:w="778" w:type="dxa"/>
            <w:gridSpan w:val="2"/>
            <w:tcBorders>
              <w:left w:val="single" w:sz="4" w:space="0" w:color="auto"/>
              <w:bottom w:val="single" w:sz="4" w:space="0" w:color="auto"/>
              <w:right w:val="single" w:sz="4" w:space="0" w:color="auto"/>
            </w:tcBorders>
            <w:vAlign w:val="center"/>
          </w:tcPr>
          <w:p w14:paraId="5E448199" w14:textId="3B1105F3" w:rsidR="003F6135" w:rsidRDefault="003F6135" w:rsidP="003F6135">
            <w:pPr>
              <w:pStyle w:val="Question"/>
              <w:spacing w:before="0"/>
              <w:jc w:val="center"/>
            </w:pPr>
            <w:r>
              <w:t>0</w:t>
            </w:r>
          </w:p>
        </w:tc>
        <w:tc>
          <w:tcPr>
            <w:tcW w:w="778" w:type="dxa"/>
            <w:tcBorders>
              <w:left w:val="single" w:sz="4" w:space="0" w:color="auto"/>
              <w:bottom w:val="single" w:sz="4" w:space="0" w:color="auto"/>
              <w:right w:val="single" w:sz="4" w:space="0" w:color="auto"/>
            </w:tcBorders>
            <w:vAlign w:val="center"/>
          </w:tcPr>
          <w:p w14:paraId="764C6952" w14:textId="171E205C" w:rsidR="003F6135" w:rsidRDefault="003F6135" w:rsidP="003F6135">
            <w:pPr>
              <w:pStyle w:val="Question"/>
              <w:spacing w:before="0"/>
              <w:jc w:val="center"/>
            </w:pPr>
            <w:r>
              <w:t>0</w:t>
            </w:r>
          </w:p>
        </w:tc>
      </w:tr>
      <w:tr w:rsidR="003F6135" w14:paraId="6B80B39A" w14:textId="77777777" w:rsidTr="003F6135">
        <w:tc>
          <w:tcPr>
            <w:tcW w:w="1638" w:type="dxa"/>
            <w:tcBorders>
              <w:top w:val="single" w:sz="4" w:space="0" w:color="auto"/>
              <w:left w:val="single" w:sz="4" w:space="0" w:color="auto"/>
              <w:bottom w:val="single" w:sz="4" w:space="0" w:color="auto"/>
              <w:right w:val="single" w:sz="4" w:space="0" w:color="auto"/>
            </w:tcBorders>
          </w:tcPr>
          <w:p w14:paraId="1FB47C81" w14:textId="03B0DFB5" w:rsidR="003F6135" w:rsidRDefault="003F6135" w:rsidP="003F6135">
            <w:pPr>
              <w:pStyle w:val="Question"/>
              <w:spacing w:before="0"/>
              <w:jc w:val="center"/>
            </w:pPr>
            <w:proofErr w:type="spellStart"/>
            <w:r>
              <w:t>compt</w:t>
            </w:r>
            <w:proofErr w:type="spellEnd"/>
            <w:r>
              <w:t>. cumulé</w:t>
            </w:r>
          </w:p>
        </w:tc>
        <w:tc>
          <w:tcPr>
            <w:tcW w:w="777" w:type="dxa"/>
            <w:tcBorders>
              <w:top w:val="single" w:sz="4" w:space="0" w:color="auto"/>
              <w:left w:val="single" w:sz="4" w:space="0" w:color="auto"/>
              <w:bottom w:val="single" w:sz="4" w:space="0" w:color="auto"/>
              <w:right w:val="single" w:sz="4" w:space="0" w:color="auto"/>
            </w:tcBorders>
            <w:vAlign w:val="center"/>
          </w:tcPr>
          <w:p w14:paraId="5956B56A" w14:textId="79CC1E2B"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E7A8117" w14:textId="26AE5308"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CB74A89" w14:textId="08B413AE"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EB35B49" w14:textId="7F63AF68"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1C1E08D" w14:textId="2E4D27A3"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5D063AE" w14:textId="60F65F9F" w:rsidR="003F6135" w:rsidRDefault="003F6135" w:rsidP="003F6135">
            <w:pPr>
              <w:pStyle w:val="Question"/>
              <w:spacing w:before="0"/>
              <w:jc w:val="center"/>
            </w:pPr>
            <w:r>
              <w:t>6</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68CD79C" w14:textId="66BF3492"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14386DDE" w14:textId="5050AEC3"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53DB8A3B" w14:textId="424D53FE"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0F55D95E" w14:textId="2B9C195B" w:rsidR="003F6135" w:rsidRDefault="003F6135" w:rsidP="003F6135">
            <w:pPr>
              <w:pStyle w:val="Question"/>
              <w:spacing w:before="0"/>
              <w:jc w:val="center"/>
            </w:pPr>
            <w:r>
              <w:t>9</w:t>
            </w:r>
          </w:p>
        </w:tc>
      </w:tr>
      <w:tr w:rsidR="003F6135" w14:paraId="2E2B6FB9" w14:textId="77777777" w:rsidTr="003F6135">
        <w:tc>
          <w:tcPr>
            <w:tcW w:w="1638" w:type="dxa"/>
            <w:tcBorders>
              <w:top w:val="single" w:sz="4" w:space="0" w:color="auto"/>
              <w:left w:val="nil"/>
              <w:bottom w:val="single" w:sz="4" w:space="0" w:color="auto"/>
              <w:right w:val="nil"/>
            </w:tcBorders>
          </w:tcPr>
          <w:p w14:paraId="61CBE125" w14:textId="1E8588FC" w:rsidR="003F6135" w:rsidRDefault="003F6135" w:rsidP="003F6135">
            <w:pPr>
              <w:pStyle w:val="Question"/>
              <w:spacing w:before="0"/>
              <w:jc w:val="center"/>
            </w:pPr>
            <w:r>
              <w:t>liste</w:t>
            </w:r>
          </w:p>
        </w:tc>
        <w:tc>
          <w:tcPr>
            <w:tcW w:w="864" w:type="dxa"/>
            <w:gridSpan w:val="2"/>
            <w:tcBorders>
              <w:top w:val="single" w:sz="4" w:space="0" w:color="auto"/>
              <w:left w:val="nil"/>
              <w:bottom w:val="single" w:sz="4" w:space="0" w:color="auto"/>
              <w:right w:val="nil"/>
            </w:tcBorders>
            <w:vAlign w:val="center"/>
          </w:tcPr>
          <w:p w14:paraId="43770D96" w14:textId="03E4E59F" w:rsidR="003F6135" w:rsidRDefault="003F6135" w:rsidP="003F6135">
            <w:pPr>
              <w:pStyle w:val="Question"/>
              <w:spacing w:before="0"/>
              <w:jc w:val="center"/>
            </w:pPr>
            <w:r w:rsidRPr="003F6135">
              <w:rPr>
                <w:b/>
              </w:rPr>
              <w:t>6</w:t>
            </w:r>
            <w:r>
              <w:t>01</w:t>
            </w:r>
          </w:p>
        </w:tc>
        <w:tc>
          <w:tcPr>
            <w:tcW w:w="864" w:type="dxa"/>
            <w:gridSpan w:val="2"/>
            <w:tcBorders>
              <w:top w:val="single" w:sz="4" w:space="0" w:color="auto"/>
              <w:left w:val="nil"/>
              <w:bottom w:val="single" w:sz="4" w:space="0" w:color="auto"/>
              <w:right w:val="nil"/>
            </w:tcBorders>
            <w:vAlign w:val="center"/>
          </w:tcPr>
          <w:p w14:paraId="49510A09" w14:textId="7F49AF78" w:rsidR="003F6135" w:rsidRDefault="003F6135" w:rsidP="003F6135">
            <w:pPr>
              <w:pStyle w:val="Question"/>
              <w:spacing w:before="0"/>
              <w:jc w:val="center"/>
            </w:pPr>
            <w:r w:rsidRPr="003F6135">
              <w:rPr>
                <w:b/>
              </w:rPr>
              <w:t>0</w:t>
            </w:r>
            <w:r>
              <w:t>01</w:t>
            </w:r>
          </w:p>
        </w:tc>
        <w:tc>
          <w:tcPr>
            <w:tcW w:w="864" w:type="dxa"/>
            <w:gridSpan w:val="2"/>
            <w:tcBorders>
              <w:top w:val="single" w:sz="4" w:space="0" w:color="auto"/>
              <w:left w:val="nil"/>
              <w:bottom w:val="single" w:sz="4" w:space="0" w:color="auto"/>
              <w:right w:val="nil"/>
            </w:tcBorders>
            <w:vAlign w:val="center"/>
          </w:tcPr>
          <w:p w14:paraId="44FACD3E" w14:textId="48DD7CF7" w:rsidR="003F6135" w:rsidRDefault="003F6135" w:rsidP="003F6135">
            <w:pPr>
              <w:pStyle w:val="Question"/>
              <w:spacing w:before="0"/>
              <w:jc w:val="center"/>
            </w:pPr>
            <w:r w:rsidRPr="003F6135">
              <w:rPr>
                <w:b/>
              </w:rPr>
              <w:t>0</w:t>
            </w:r>
            <w:r>
              <w:t>06</w:t>
            </w:r>
          </w:p>
        </w:tc>
        <w:tc>
          <w:tcPr>
            <w:tcW w:w="864" w:type="dxa"/>
            <w:gridSpan w:val="2"/>
            <w:tcBorders>
              <w:top w:val="single" w:sz="4" w:space="0" w:color="auto"/>
              <w:left w:val="nil"/>
              <w:bottom w:val="single" w:sz="4" w:space="0" w:color="auto"/>
              <w:right w:val="nil"/>
            </w:tcBorders>
            <w:vAlign w:val="center"/>
          </w:tcPr>
          <w:p w14:paraId="64A0926C" w14:textId="740FD8A2" w:rsidR="003F6135" w:rsidRDefault="003F6135" w:rsidP="003F6135">
            <w:pPr>
              <w:pStyle w:val="Question"/>
              <w:spacing w:before="0"/>
              <w:jc w:val="center"/>
            </w:pPr>
            <w:r w:rsidRPr="003F6135">
              <w:rPr>
                <w:b/>
              </w:rPr>
              <w:t>1</w:t>
            </w:r>
            <w:r>
              <w:t>11</w:t>
            </w:r>
          </w:p>
        </w:tc>
        <w:tc>
          <w:tcPr>
            <w:tcW w:w="864" w:type="dxa"/>
            <w:gridSpan w:val="2"/>
            <w:tcBorders>
              <w:top w:val="single" w:sz="4" w:space="0" w:color="auto"/>
              <w:left w:val="nil"/>
              <w:bottom w:val="single" w:sz="4" w:space="0" w:color="auto"/>
              <w:right w:val="nil"/>
            </w:tcBorders>
            <w:vAlign w:val="center"/>
          </w:tcPr>
          <w:p w14:paraId="7F1E1D56" w14:textId="1EF6B4F1" w:rsidR="003F6135" w:rsidRDefault="003F6135" w:rsidP="003F6135">
            <w:pPr>
              <w:pStyle w:val="Question"/>
              <w:spacing w:before="0"/>
              <w:jc w:val="center"/>
            </w:pPr>
            <w:r w:rsidRPr="003F6135">
              <w:rPr>
                <w:b/>
              </w:rPr>
              <w:t>0</w:t>
            </w:r>
            <w:r>
              <w:t>11</w:t>
            </w:r>
          </w:p>
        </w:tc>
        <w:tc>
          <w:tcPr>
            <w:tcW w:w="864" w:type="dxa"/>
            <w:gridSpan w:val="2"/>
            <w:tcBorders>
              <w:top w:val="single" w:sz="4" w:space="0" w:color="auto"/>
              <w:left w:val="nil"/>
              <w:bottom w:val="single" w:sz="4" w:space="0" w:color="auto"/>
              <w:right w:val="nil"/>
            </w:tcBorders>
            <w:vAlign w:val="center"/>
          </w:tcPr>
          <w:p w14:paraId="41585FDB" w14:textId="79883F37" w:rsidR="003F6135" w:rsidRDefault="003F6135" w:rsidP="003F6135">
            <w:pPr>
              <w:pStyle w:val="Question"/>
              <w:spacing w:before="0"/>
              <w:jc w:val="center"/>
            </w:pPr>
            <w:r w:rsidRPr="003F6135">
              <w:rPr>
                <w:b/>
              </w:rPr>
              <w:t>0</w:t>
            </w:r>
            <w:r>
              <w:t>16</w:t>
            </w:r>
          </w:p>
        </w:tc>
        <w:tc>
          <w:tcPr>
            <w:tcW w:w="864" w:type="dxa"/>
            <w:gridSpan w:val="2"/>
            <w:tcBorders>
              <w:top w:val="single" w:sz="4" w:space="0" w:color="auto"/>
              <w:left w:val="nil"/>
              <w:bottom w:val="single" w:sz="4" w:space="0" w:color="auto"/>
              <w:right w:val="nil"/>
            </w:tcBorders>
            <w:vAlign w:val="center"/>
          </w:tcPr>
          <w:p w14:paraId="766238E2" w14:textId="7AEE0DA0" w:rsidR="003F6135" w:rsidRDefault="003F6135" w:rsidP="003F6135">
            <w:pPr>
              <w:pStyle w:val="Question"/>
              <w:spacing w:before="0"/>
              <w:jc w:val="center"/>
            </w:pPr>
            <w:r w:rsidRPr="003F6135">
              <w:rPr>
                <w:b/>
              </w:rPr>
              <w:t>0</w:t>
            </w:r>
            <w:r>
              <w:t>60</w:t>
            </w:r>
          </w:p>
        </w:tc>
        <w:tc>
          <w:tcPr>
            <w:tcW w:w="864" w:type="dxa"/>
            <w:gridSpan w:val="2"/>
            <w:tcBorders>
              <w:top w:val="single" w:sz="4" w:space="0" w:color="auto"/>
              <w:left w:val="nil"/>
              <w:bottom w:val="single" w:sz="4" w:space="0" w:color="auto"/>
              <w:right w:val="nil"/>
            </w:tcBorders>
            <w:vAlign w:val="center"/>
          </w:tcPr>
          <w:p w14:paraId="312D3E9F" w14:textId="198D9BA7" w:rsidR="003F6135" w:rsidRDefault="003F6135" w:rsidP="003F6135">
            <w:pPr>
              <w:pStyle w:val="Question"/>
              <w:spacing w:before="0"/>
              <w:jc w:val="center"/>
            </w:pPr>
            <w:r w:rsidRPr="003F6135">
              <w:rPr>
                <w:b/>
              </w:rPr>
              <w:t>0</w:t>
            </w:r>
            <w:r>
              <w:t>61</w:t>
            </w:r>
          </w:p>
        </w:tc>
        <w:tc>
          <w:tcPr>
            <w:tcW w:w="864" w:type="dxa"/>
            <w:gridSpan w:val="2"/>
            <w:tcBorders>
              <w:top w:val="single" w:sz="4" w:space="0" w:color="auto"/>
              <w:left w:val="nil"/>
              <w:bottom w:val="single" w:sz="4" w:space="0" w:color="auto"/>
              <w:right w:val="nil"/>
            </w:tcBorders>
            <w:vAlign w:val="center"/>
          </w:tcPr>
          <w:p w14:paraId="2FC831CE" w14:textId="68991821" w:rsidR="003F6135" w:rsidRDefault="003F6135" w:rsidP="003F6135">
            <w:pPr>
              <w:pStyle w:val="Question"/>
              <w:spacing w:before="0"/>
              <w:jc w:val="center"/>
            </w:pPr>
            <w:r w:rsidRPr="003F6135">
              <w:rPr>
                <w:b/>
              </w:rPr>
              <w:t>0</w:t>
            </w:r>
            <w:r>
              <w:t>66</w:t>
            </w:r>
          </w:p>
        </w:tc>
      </w:tr>
      <w:tr w:rsidR="003F6135" w14:paraId="2E6A5F57" w14:textId="77777777" w:rsidTr="003F6135">
        <w:tc>
          <w:tcPr>
            <w:tcW w:w="1638" w:type="dxa"/>
            <w:tcBorders>
              <w:top w:val="single" w:sz="4" w:space="0" w:color="auto"/>
              <w:left w:val="single" w:sz="4" w:space="0" w:color="auto"/>
              <w:bottom w:val="single" w:sz="4" w:space="0" w:color="auto"/>
              <w:right w:val="single" w:sz="4" w:space="0" w:color="auto"/>
            </w:tcBorders>
          </w:tcPr>
          <w:p w14:paraId="58B8988B" w14:textId="13EF0781" w:rsidR="003F6135" w:rsidRDefault="003F6135" w:rsidP="003F6135">
            <w:pPr>
              <w:pStyle w:val="Question"/>
              <w:spacing w:before="0"/>
              <w:jc w:val="center"/>
            </w:pPr>
            <w:r>
              <w:t>chiffre</w:t>
            </w:r>
          </w:p>
        </w:tc>
        <w:tc>
          <w:tcPr>
            <w:tcW w:w="777" w:type="dxa"/>
            <w:tcBorders>
              <w:top w:val="single" w:sz="4" w:space="0" w:color="auto"/>
              <w:left w:val="single" w:sz="4" w:space="0" w:color="auto"/>
              <w:bottom w:val="single" w:sz="4" w:space="0" w:color="auto"/>
              <w:right w:val="single" w:sz="4" w:space="0" w:color="auto"/>
            </w:tcBorders>
            <w:vAlign w:val="center"/>
          </w:tcPr>
          <w:p w14:paraId="7D19FEB6" w14:textId="42A38F61" w:rsidR="003F6135" w:rsidRDefault="003F6135" w:rsidP="003F6135">
            <w:pPr>
              <w:pStyle w:val="Question"/>
              <w:spacing w:before="0"/>
              <w:jc w:val="center"/>
            </w:pPr>
            <w:r>
              <w:t>0</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94D82E0" w14:textId="17C05302" w:rsidR="003F6135" w:rsidRDefault="003F6135" w:rsidP="003F6135">
            <w:pPr>
              <w:pStyle w:val="Question"/>
              <w:spacing w:before="0"/>
              <w:jc w:val="center"/>
            </w:pPr>
            <w:r>
              <w:t>1</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5DA2C7D4" w14:textId="483D343D" w:rsidR="003F6135" w:rsidRDefault="003F6135" w:rsidP="003F6135">
            <w:pPr>
              <w:pStyle w:val="Question"/>
              <w:spacing w:before="0"/>
              <w:jc w:val="center"/>
            </w:pPr>
            <w:r>
              <w:t>2</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8D904E7" w14:textId="6F09F10F" w:rsidR="003F6135" w:rsidRDefault="003F6135" w:rsidP="003F6135">
            <w:pPr>
              <w:pStyle w:val="Question"/>
              <w:spacing w:before="0"/>
              <w:jc w:val="center"/>
            </w:pPr>
            <w:r>
              <w:t>3</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89DF98B" w14:textId="6B71B1AD" w:rsidR="003F6135" w:rsidRDefault="003F6135" w:rsidP="003F6135">
            <w:pPr>
              <w:pStyle w:val="Question"/>
              <w:spacing w:before="0"/>
              <w:jc w:val="center"/>
            </w:pPr>
            <w:r>
              <w:t>4</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F7B2B5A" w14:textId="03BA22FA" w:rsidR="003F6135" w:rsidRDefault="003F6135" w:rsidP="003F6135">
            <w:pPr>
              <w:pStyle w:val="Question"/>
              <w:spacing w:before="0"/>
              <w:jc w:val="center"/>
            </w:pPr>
            <w:r>
              <w:t>5</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33AFE13" w14:textId="16DC7E4E" w:rsidR="003F6135" w:rsidRDefault="003F6135" w:rsidP="003F6135">
            <w:pPr>
              <w:pStyle w:val="Question"/>
              <w:spacing w:before="0"/>
              <w:jc w:val="center"/>
            </w:pPr>
            <w:r>
              <w:t>6</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9320BC5" w14:textId="23E633A1"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3FFA81D9" w14:textId="5157714B" w:rsidR="003F6135" w:rsidRDefault="003F6135" w:rsidP="003F6135">
            <w:pPr>
              <w:pStyle w:val="Question"/>
              <w:spacing w:before="0"/>
              <w:jc w:val="center"/>
            </w:pPr>
            <w:r>
              <w:t>8</w:t>
            </w:r>
          </w:p>
        </w:tc>
        <w:tc>
          <w:tcPr>
            <w:tcW w:w="778" w:type="dxa"/>
            <w:tcBorders>
              <w:top w:val="single" w:sz="4" w:space="0" w:color="auto"/>
              <w:left w:val="single" w:sz="4" w:space="0" w:color="auto"/>
              <w:bottom w:val="single" w:sz="4" w:space="0" w:color="auto"/>
              <w:right w:val="single" w:sz="4" w:space="0" w:color="auto"/>
            </w:tcBorders>
            <w:vAlign w:val="center"/>
          </w:tcPr>
          <w:p w14:paraId="3815910D" w14:textId="22A220DE" w:rsidR="003F6135" w:rsidRDefault="003F6135" w:rsidP="003F6135">
            <w:pPr>
              <w:pStyle w:val="Question"/>
              <w:spacing w:before="0"/>
              <w:jc w:val="center"/>
            </w:pPr>
            <w:r>
              <w:t>9</w:t>
            </w:r>
          </w:p>
        </w:tc>
      </w:tr>
      <w:tr w:rsidR="003F6135" w14:paraId="5BDBCC4E" w14:textId="77777777" w:rsidTr="003F6135">
        <w:tc>
          <w:tcPr>
            <w:tcW w:w="1638" w:type="dxa"/>
            <w:tcBorders>
              <w:top w:val="single" w:sz="4" w:space="0" w:color="auto"/>
              <w:bottom w:val="single" w:sz="4" w:space="0" w:color="auto"/>
            </w:tcBorders>
          </w:tcPr>
          <w:p w14:paraId="12642EFD" w14:textId="7E57DB37" w:rsidR="003F6135" w:rsidRDefault="003F6135" w:rsidP="003F6135">
            <w:pPr>
              <w:pStyle w:val="Question"/>
              <w:spacing w:before="0"/>
              <w:jc w:val="center"/>
            </w:pPr>
            <w:proofErr w:type="spellStart"/>
            <w:r>
              <w:t>compt</w:t>
            </w:r>
            <w:proofErr w:type="spellEnd"/>
            <w:r>
              <w:t>. chiffre</w:t>
            </w:r>
          </w:p>
        </w:tc>
        <w:tc>
          <w:tcPr>
            <w:tcW w:w="777" w:type="dxa"/>
            <w:tcBorders>
              <w:top w:val="single" w:sz="4" w:space="0" w:color="auto"/>
              <w:bottom w:val="single" w:sz="4" w:space="0" w:color="auto"/>
            </w:tcBorders>
            <w:vAlign w:val="center"/>
          </w:tcPr>
          <w:p w14:paraId="286B5C14" w14:textId="40D3973A" w:rsidR="003F6135" w:rsidRDefault="003F6135" w:rsidP="003F6135">
            <w:pPr>
              <w:pStyle w:val="Question"/>
              <w:spacing w:before="0"/>
              <w:jc w:val="center"/>
            </w:pPr>
            <w:r>
              <w:t>7</w:t>
            </w:r>
          </w:p>
        </w:tc>
        <w:tc>
          <w:tcPr>
            <w:tcW w:w="778" w:type="dxa"/>
            <w:gridSpan w:val="2"/>
            <w:tcBorders>
              <w:top w:val="single" w:sz="4" w:space="0" w:color="auto"/>
              <w:bottom w:val="single" w:sz="4" w:space="0" w:color="auto"/>
            </w:tcBorders>
            <w:vAlign w:val="center"/>
          </w:tcPr>
          <w:p w14:paraId="39B83FA3" w14:textId="105D56DA" w:rsidR="003F6135" w:rsidRDefault="003F6135" w:rsidP="003F6135">
            <w:pPr>
              <w:pStyle w:val="Question"/>
              <w:spacing w:before="0"/>
              <w:jc w:val="center"/>
            </w:pPr>
            <w:r>
              <w:t>1</w:t>
            </w:r>
          </w:p>
        </w:tc>
        <w:tc>
          <w:tcPr>
            <w:tcW w:w="777" w:type="dxa"/>
            <w:gridSpan w:val="2"/>
            <w:tcBorders>
              <w:top w:val="single" w:sz="4" w:space="0" w:color="auto"/>
              <w:bottom w:val="single" w:sz="4" w:space="0" w:color="auto"/>
            </w:tcBorders>
            <w:vAlign w:val="center"/>
          </w:tcPr>
          <w:p w14:paraId="6C6E17EB" w14:textId="67D9A74F"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56988C0E" w14:textId="23F471CB"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3541CE54" w14:textId="73BE4864" w:rsidR="003F6135" w:rsidRDefault="003F6135" w:rsidP="003F6135">
            <w:pPr>
              <w:pStyle w:val="Question"/>
              <w:spacing w:before="0"/>
              <w:jc w:val="center"/>
            </w:pPr>
            <w:r>
              <w:t>0</w:t>
            </w:r>
          </w:p>
        </w:tc>
        <w:tc>
          <w:tcPr>
            <w:tcW w:w="777" w:type="dxa"/>
            <w:gridSpan w:val="2"/>
            <w:tcBorders>
              <w:top w:val="single" w:sz="4" w:space="0" w:color="auto"/>
              <w:bottom w:val="single" w:sz="4" w:space="0" w:color="auto"/>
            </w:tcBorders>
            <w:vAlign w:val="center"/>
          </w:tcPr>
          <w:p w14:paraId="38952CCE" w14:textId="65EC27C0"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4DE4AED4" w14:textId="2FBDE1AB" w:rsidR="003F6135" w:rsidRDefault="003F6135" w:rsidP="003F6135">
            <w:pPr>
              <w:pStyle w:val="Question"/>
              <w:spacing w:before="0"/>
              <w:jc w:val="center"/>
            </w:pPr>
            <w:r>
              <w:t>1</w:t>
            </w:r>
          </w:p>
        </w:tc>
        <w:tc>
          <w:tcPr>
            <w:tcW w:w="777" w:type="dxa"/>
            <w:gridSpan w:val="2"/>
            <w:tcBorders>
              <w:top w:val="single" w:sz="4" w:space="0" w:color="auto"/>
              <w:bottom w:val="single" w:sz="4" w:space="0" w:color="auto"/>
            </w:tcBorders>
            <w:vAlign w:val="center"/>
          </w:tcPr>
          <w:p w14:paraId="5913EC9B" w14:textId="22872CB2" w:rsidR="003F6135" w:rsidRDefault="003F6135" w:rsidP="003F6135">
            <w:pPr>
              <w:pStyle w:val="Question"/>
              <w:spacing w:before="0"/>
              <w:jc w:val="center"/>
            </w:pPr>
            <w:r>
              <w:t>0</w:t>
            </w:r>
          </w:p>
        </w:tc>
        <w:tc>
          <w:tcPr>
            <w:tcW w:w="778" w:type="dxa"/>
            <w:gridSpan w:val="2"/>
            <w:tcBorders>
              <w:top w:val="single" w:sz="4" w:space="0" w:color="auto"/>
              <w:bottom w:val="single" w:sz="4" w:space="0" w:color="auto"/>
            </w:tcBorders>
            <w:vAlign w:val="center"/>
          </w:tcPr>
          <w:p w14:paraId="6C68DE3B" w14:textId="36CA7EC2" w:rsidR="003F6135" w:rsidRDefault="003F6135" w:rsidP="003F6135">
            <w:pPr>
              <w:pStyle w:val="Question"/>
              <w:spacing w:before="0"/>
              <w:jc w:val="center"/>
            </w:pPr>
            <w:r>
              <w:t>0</w:t>
            </w:r>
          </w:p>
        </w:tc>
        <w:tc>
          <w:tcPr>
            <w:tcW w:w="778" w:type="dxa"/>
            <w:tcBorders>
              <w:top w:val="single" w:sz="4" w:space="0" w:color="auto"/>
              <w:bottom w:val="single" w:sz="4" w:space="0" w:color="auto"/>
            </w:tcBorders>
            <w:vAlign w:val="center"/>
          </w:tcPr>
          <w:p w14:paraId="0E227B2B" w14:textId="116DA701" w:rsidR="003F6135" w:rsidRDefault="003F6135" w:rsidP="003F6135">
            <w:pPr>
              <w:pStyle w:val="Question"/>
              <w:spacing w:before="0"/>
              <w:jc w:val="center"/>
            </w:pPr>
            <w:r>
              <w:t>0</w:t>
            </w:r>
          </w:p>
        </w:tc>
      </w:tr>
      <w:tr w:rsidR="003F6135" w14:paraId="6B3755A0" w14:textId="77777777" w:rsidTr="003F6135">
        <w:tc>
          <w:tcPr>
            <w:tcW w:w="1638" w:type="dxa"/>
            <w:tcBorders>
              <w:top w:val="single" w:sz="4" w:space="0" w:color="auto"/>
              <w:left w:val="single" w:sz="4" w:space="0" w:color="auto"/>
              <w:bottom w:val="single" w:sz="4" w:space="0" w:color="auto"/>
              <w:right w:val="single" w:sz="4" w:space="0" w:color="auto"/>
            </w:tcBorders>
          </w:tcPr>
          <w:p w14:paraId="7E938BF1" w14:textId="57A528A1" w:rsidR="003F6135" w:rsidRDefault="003F6135" w:rsidP="003F6135">
            <w:pPr>
              <w:pStyle w:val="Question"/>
              <w:spacing w:before="0"/>
              <w:jc w:val="center"/>
            </w:pPr>
            <w:proofErr w:type="spellStart"/>
            <w:r>
              <w:t>compt</w:t>
            </w:r>
            <w:proofErr w:type="spellEnd"/>
            <w:r>
              <w:t>. cumulé</w:t>
            </w:r>
          </w:p>
        </w:tc>
        <w:tc>
          <w:tcPr>
            <w:tcW w:w="777" w:type="dxa"/>
            <w:tcBorders>
              <w:top w:val="single" w:sz="4" w:space="0" w:color="auto"/>
              <w:left w:val="single" w:sz="4" w:space="0" w:color="auto"/>
              <w:bottom w:val="single" w:sz="4" w:space="0" w:color="auto"/>
              <w:right w:val="single" w:sz="4" w:space="0" w:color="auto"/>
            </w:tcBorders>
            <w:vAlign w:val="center"/>
          </w:tcPr>
          <w:p w14:paraId="7D6CA18C" w14:textId="36AC92A0" w:rsidR="003F6135" w:rsidRDefault="003F6135" w:rsidP="003F6135">
            <w:pPr>
              <w:pStyle w:val="Question"/>
              <w:spacing w:before="0"/>
              <w:jc w:val="center"/>
            </w:pPr>
            <w:r>
              <w:t>7</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4B7E6195" w14:textId="1581E5FC" w:rsidR="003F6135" w:rsidRDefault="003F6135" w:rsidP="003F6135">
            <w:pPr>
              <w:pStyle w:val="Question"/>
              <w:spacing w:before="0"/>
              <w:jc w:val="center"/>
            </w:pPr>
            <w:r>
              <w:t>8</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4A72765B" w14:textId="3360B091"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4336A1C" w14:textId="1F62711C"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637A80F9" w14:textId="1E9A0F1F" w:rsidR="003F6135" w:rsidRDefault="003F6135" w:rsidP="003F6135">
            <w:pPr>
              <w:pStyle w:val="Question"/>
              <w:spacing w:before="0"/>
              <w:jc w:val="center"/>
            </w:pPr>
            <w:r>
              <w:t>8</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6DB2B143" w14:textId="1742EAD6" w:rsidR="003F6135" w:rsidRDefault="003F6135" w:rsidP="003F6135">
            <w:pPr>
              <w:pStyle w:val="Question"/>
              <w:spacing w:before="0"/>
              <w:jc w:val="center"/>
            </w:pPr>
            <w:r>
              <w:t>8</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7B474B40" w14:textId="7D37CDA9" w:rsidR="003F6135" w:rsidRDefault="003F6135" w:rsidP="003F6135">
            <w:pPr>
              <w:pStyle w:val="Question"/>
              <w:spacing w:before="0"/>
              <w:jc w:val="center"/>
            </w:pPr>
            <w:r>
              <w:t>9</w:t>
            </w:r>
          </w:p>
        </w:tc>
        <w:tc>
          <w:tcPr>
            <w:tcW w:w="777" w:type="dxa"/>
            <w:gridSpan w:val="2"/>
            <w:tcBorders>
              <w:top w:val="single" w:sz="4" w:space="0" w:color="auto"/>
              <w:left w:val="single" w:sz="4" w:space="0" w:color="auto"/>
              <w:bottom w:val="single" w:sz="4" w:space="0" w:color="auto"/>
              <w:right w:val="single" w:sz="4" w:space="0" w:color="auto"/>
            </w:tcBorders>
            <w:vAlign w:val="center"/>
          </w:tcPr>
          <w:p w14:paraId="791ED673" w14:textId="60D9B5E4" w:rsidR="003F6135" w:rsidRDefault="003F6135" w:rsidP="003F6135">
            <w:pPr>
              <w:pStyle w:val="Question"/>
              <w:spacing w:before="0"/>
              <w:jc w:val="center"/>
            </w:pPr>
            <w:r>
              <w:t>9</w:t>
            </w:r>
          </w:p>
        </w:tc>
        <w:tc>
          <w:tcPr>
            <w:tcW w:w="778" w:type="dxa"/>
            <w:gridSpan w:val="2"/>
            <w:tcBorders>
              <w:top w:val="single" w:sz="4" w:space="0" w:color="auto"/>
              <w:left w:val="single" w:sz="4" w:space="0" w:color="auto"/>
              <w:bottom w:val="single" w:sz="4" w:space="0" w:color="auto"/>
              <w:right w:val="single" w:sz="4" w:space="0" w:color="auto"/>
            </w:tcBorders>
            <w:vAlign w:val="center"/>
          </w:tcPr>
          <w:p w14:paraId="2F15F1E4" w14:textId="1B23E271" w:rsidR="003F6135" w:rsidRDefault="003F6135" w:rsidP="003F6135">
            <w:pPr>
              <w:pStyle w:val="Question"/>
              <w:spacing w:before="0"/>
              <w:jc w:val="center"/>
            </w:pPr>
            <w:r>
              <w:t>9</w:t>
            </w:r>
          </w:p>
        </w:tc>
        <w:tc>
          <w:tcPr>
            <w:tcW w:w="778" w:type="dxa"/>
            <w:tcBorders>
              <w:top w:val="single" w:sz="4" w:space="0" w:color="auto"/>
              <w:left w:val="single" w:sz="4" w:space="0" w:color="auto"/>
              <w:bottom w:val="single" w:sz="4" w:space="0" w:color="auto"/>
              <w:right w:val="single" w:sz="4" w:space="0" w:color="auto"/>
            </w:tcBorders>
            <w:vAlign w:val="center"/>
          </w:tcPr>
          <w:p w14:paraId="77ED71E5" w14:textId="4AB2D122" w:rsidR="003F6135" w:rsidRDefault="003F6135" w:rsidP="003F6135">
            <w:pPr>
              <w:pStyle w:val="Question"/>
              <w:spacing w:before="0"/>
              <w:jc w:val="center"/>
            </w:pPr>
            <w:r>
              <w:t>9</w:t>
            </w:r>
          </w:p>
        </w:tc>
      </w:tr>
      <w:tr w:rsidR="003F6135" w14:paraId="6169F093" w14:textId="77777777" w:rsidTr="003F6135">
        <w:tc>
          <w:tcPr>
            <w:tcW w:w="1638" w:type="dxa"/>
            <w:tcBorders>
              <w:top w:val="single" w:sz="4" w:space="0" w:color="auto"/>
              <w:left w:val="nil"/>
              <w:bottom w:val="nil"/>
              <w:right w:val="nil"/>
            </w:tcBorders>
          </w:tcPr>
          <w:p w14:paraId="07A7075C" w14:textId="383F1331" w:rsidR="003F6135" w:rsidRDefault="003F6135" w:rsidP="003F6135">
            <w:pPr>
              <w:pStyle w:val="Question"/>
              <w:spacing w:before="0"/>
              <w:jc w:val="center"/>
            </w:pPr>
            <w:r>
              <w:t>liste</w:t>
            </w:r>
          </w:p>
        </w:tc>
        <w:tc>
          <w:tcPr>
            <w:tcW w:w="864" w:type="dxa"/>
            <w:gridSpan w:val="2"/>
            <w:tcBorders>
              <w:top w:val="single" w:sz="4" w:space="0" w:color="auto"/>
              <w:left w:val="nil"/>
              <w:bottom w:val="nil"/>
              <w:right w:val="nil"/>
            </w:tcBorders>
            <w:vAlign w:val="center"/>
          </w:tcPr>
          <w:p w14:paraId="156D4F6C" w14:textId="490DD526" w:rsidR="003F6135" w:rsidRDefault="003F6135" w:rsidP="003F6135">
            <w:pPr>
              <w:pStyle w:val="Question"/>
              <w:spacing w:before="0"/>
              <w:jc w:val="center"/>
            </w:pPr>
            <w:r>
              <w:t>1</w:t>
            </w:r>
          </w:p>
        </w:tc>
        <w:tc>
          <w:tcPr>
            <w:tcW w:w="864" w:type="dxa"/>
            <w:gridSpan w:val="2"/>
            <w:tcBorders>
              <w:top w:val="single" w:sz="4" w:space="0" w:color="auto"/>
              <w:left w:val="nil"/>
              <w:bottom w:val="nil"/>
              <w:right w:val="nil"/>
            </w:tcBorders>
            <w:vAlign w:val="center"/>
          </w:tcPr>
          <w:p w14:paraId="1D8C91AB" w14:textId="32B6FDCE" w:rsidR="003F6135" w:rsidRDefault="003F6135" w:rsidP="003F6135">
            <w:pPr>
              <w:pStyle w:val="Question"/>
              <w:spacing w:before="0"/>
              <w:jc w:val="center"/>
            </w:pPr>
            <w:r>
              <w:t>6</w:t>
            </w:r>
          </w:p>
        </w:tc>
        <w:tc>
          <w:tcPr>
            <w:tcW w:w="864" w:type="dxa"/>
            <w:gridSpan w:val="2"/>
            <w:tcBorders>
              <w:top w:val="single" w:sz="4" w:space="0" w:color="auto"/>
              <w:left w:val="nil"/>
              <w:bottom w:val="nil"/>
              <w:right w:val="nil"/>
            </w:tcBorders>
            <w:vAlign w:val="center"/>
          </w:tcPr>
          <w:p w14:paraId="34BCFFC6" w14:textId="31338A00" w:rsidR="003F6135" w:rsidRDefault="003F6135" w:rsidP="003F6135">
            <w:pPr>
              <w:pStyle w:val="Question"/>
              <w:spacing w:before="0"/>
              <w:jc w:val="center"/>
            </w:pPr>
            <w:r>
              <w:t>11</w:t>
            </w:r>
          </w:p>
        </w:tc>
        <w:tc>
          <w:tcPr>
            <w:tcW w:w="864" w:type="dxa"/>
            <w:gridSpan w:val="2"/>
            <w:tcBorders>
              <w:top w:val="single" w:sz="4" w:space="0" w:color="auto"/>
              <w:left w:val="nil"/>
              <w:bottom w:val="nil"/>
              <w:right w:val="nil"/>
            </w:tcBorders>
            <w:vAlign w:val="center"/>
          </w:tcPr>
          <w:p w14:paraId="51AD20AD" w14:textId="2141E463" w:rsidR="003F6135" w:rsidRDefault="003F6135" w:rsidP="003F6135">
            <w:pPr>
              <w:pStyle w:val="Question"/>
              <w:spacing w:before="0"/>
              <w:jc w:val="center"/>
            </w:pPr>
            <w:r>
              <w:t>16</w:t>
            </w:r>
          </w:p>
        </w:tc>
        <w:tc>
          <w:tcPr>
            <w:tcW w:w="864" w:type="dxa"/>
            <w:gridSpan w:val="2"/>
            <w:tcBorders>
              <w:top w:val="single" w:sz="4" w:space="0" w:color="auto"/>
              <w:left w:val="nil"/>
              <w:bottom w:val="nil"/>
              <w:right w:val="nil"/>
            </w:tcBorders>
            <w:vAlign w:val="center"/>
          </w:tcPr>
          <w:p w14:paraId="79CB6D34" w14:textId="77E38141" w:rsidR="003F6135" w:rsidRDefault="003F6135" w:rsidP="003F6135">
            <w:pPr>
              <w:pStyle w:val="Question"/>
              <w:spacing w:before="0"/>
              <w:jc w:val="center"/>
            </w:pPr>
            <w:r>
              <w:t>60</w:t>
            </w:r>
          </w:p>
        </w:tc>
        <w:tc>
          <w:tcPr>
            <w:tcW w:w="864" w:type="dxa"/>
            <w:gridSpan w:val="2"/>
            <w:tcBorders>
              <w:top w:val="single" w:sz="4" w:space="0" w:color="auto"/>
              <w:left w:val="nil"/>
              <w:bottom w:val="nil"/>
              <w:right w:val="nil"/>
            </w:tcBorders>
            <w:vAlign w:val="center"/>
          </w:tcPr>
          <w:p w14:paraId="0C29545D" w14:textId="6DE28BE7" w:rsidR="003F6135" w:rsidRDefault="003F6135" w:rsidP="003F6135">
            <w:pPr>
              <w:pStyle w:val="Question"/>
              <w:spacing w:before="0"/>
              <w:jc w:val="center"/>
            </w:pPr>
            <w:r>
              <w:t>61</w:t>
            </w:r>
          </w:p>
        </w:tc>
        <w:tc>
          <w:tcPr>
            <w:tcW w:w="864" w:type="dxa"/>
            <w:gridSpan w:val="2"/>
            <w:tcBorders>
              <w:top w:val="single" w:sz="4" w:space="0" w:color="auto"/>
              <w:left w:val="nil"/>
              <w:bottom w:val="nil"/>
              <w:right w:val="nil"/>
            </w:tcBorders>
            <w:vAlign w:val="center"/>
          </w:tcPr>
          <w:p w14:paraId="289619A0" w14:textId="271E0F56" w:rsidR="003F6135" w:rsidRDefault="003F6135" w:rsidP="003F6135">
            <w:pPr>
              <w:pStyle w:val="Question"/>
              <w:spacing w:before="0"/>
              <w:jc w:val="center"/>
            </w:pPr>
            <w:r>
              <w:t>66</w:t>
            </w:r>
          </w:p>
        </w:tc>
        <w:tc>
          <w:tcPr>
            <w:tcW w:w="864" w:type="dxa"/>
            <w:gridSpan w:val="2"/>
            <w:tcBorders>
              <w:top w:val="single" w:sz="4" w:space="0" w:color="auto"/>
              <w:left w:val="nil"/>
              <w:bottom w:val="nil"/>
              <w:right w:val="nil"/>
            </w:tcBorders>
            <w:vAlign w:val="center"/>
          </w:tcPr>
          <w:p w14:paraId="2161DE8D" w14:textId="473F17CE" w:rsidR="003F6135" w:rsidRDefault="003F6135" w:rsidP="003F6135">
            <w:pPr>
              <w:pStyle w:val="Question"/>
              <w:spacing w:before="0"/>
              <w:jc w:val="center"/>
            </w:pPr>
            <w:r>
              <w:t>111</w:t>
            </w:r>
          </w:p>
        </w:tc>
        <w:tc>
          <w:tcPr>
            <w:tcW w:w="864" w:type="dxa"/>
            <w:gridSpan w:val="2"/>
            <w:tcBorders>
              <w:top w:val="single" w:sz="4" w:space="0" w:color="auto"/>
              <w:left w:val="nil"/>
              <w:bottom w:val="nil"/>
              <w:right w:val="nil"/>
            </w:tcBorders>
            <w:vAlign w:val="center"/>
          </w:tcPr>
          <w:p w14:paraId="2043BB02" w14:textId="5A811133" w:rsidR="003F6135" w:rsidRDefault="003F6135" w:rsidP="003F6135">
            <w:pPr>
              <w:pStyle w:val="Question"/>
              <w:spacing w:before="0"/>
              <w:jc w:val="center"/>
            </w:pPr>
            <w:r>
              <w:t>601</w:t>
            </w:r>
          </w:p>
        </w:tc>
      </w:tr>
    </w:tbl>
    <w:p w14:paraId="7D0A5085" w14:textId="6EE392D7" w:rsidR="003F6135" w:rsidRDefault="003F6135" w:rsidP="003F6135">
      <w:pPr>
        <w:pStyle w:val="Question"/>
        <w:numPr>
          <w:ilvl w:val="0"/>
          <w:numId w:val="32"/>
        </w:numPr>
      </w:pPr>
      <w:r>
        <w:t xml:space="preserve">Ecrire en Python une fonction </w:t>
      </w:r>
      <w:proofErr w:type="spellStart"/>
      <w:r w:rsidRPr="003F6135">
        <w:rPr>
          <w:rFonts w:ascii="Consolas" w:hAnsi="Consolas"/>
        </w:rPr>
        <w:t>valeurBase</w:t>
      </w:r>
      <w:proofErr w:type="spellEnd"/>
      <w:r>
        <w:t xml:space="preserve"> qui prend en paramètre deux nombres entiers positifs n et i et qui calcule et retourne la valeur du </w:t>
      </w:r>
      <w:proofErr w:type="spellStart"/>
      <w:r>
        <w:t>ième</w:t>
      </w:r>
      <w:proofErr w:type="spellEnd"/>
      <w:r>
        <w:t xml:space="preserve"> chiffre de n en partant des unités. Exemple </w:t>
      </w:r>
      <w:proofErr w:type="spellStart"/>
      <w:r>
        <w:t>valeurBase</w:t>
      </w:r>
      <w:proofErr w:type="spellEnd"/>
      <w:r>
        <w:t xml:space="preserve">(61,0)=1 et </w:t>
      </w:r>
      <w:proofErr w:type="spellStart"/>
      <w:r>
        <w:t>valeurBase</w:t>
      </w:r>
      <w:proofErr w:type="spellEnd"/>
      <w:r>
        <w:t>(11,2)=0.</w:t>
      </w:r>
    </w:p>
    <w:tbl>
      <w:tblPr>
        <w:tblStyle w:val="Grilledutableau"/>
        <w:tblW w:w="0" w:type="auto"/>
        <w:tblLook w:val="04A0" w:firstRow="1" w:lastRow="0" w:firstColumn="1" w:lastColumn="0" w:noHBand="0" w:noVBand="1"/>
      </w:tblPr>
      <w:tblGrid>
        <w:gridCol w:w="10345"/>
      </w:tblGrid>
      <w:tr w:rsidR="003F6135" w:rsidRPr="003F6135" w14:paraId="27B993FA" w14:textId="77777777" w:rsidTr="003F6135">
        <w:tc>
          <w:tcPr>
            <w:tcW w:w="10345" w:type="dxa"/>
          </w:tcPr>
          <w:p w14:paraId="266006CF" w14:textId="77777777" w:rsidR="003F6135" w:rsidRPr="003F6135" w:rsidRDefault="003F6135" w:rsidP="003F6135">
            <w:pPr>
              <w:pStyle w:val="Question"/>
              <w:spacing w:before="0"/>
              <w:rPr>
                <w:rFonts w:ascii="Consolas" w:hAnsi="Consolas"/>
                <w:lang w:val="en-US"/>
              </w:rPr>
            </w:pPr>
            <w:proofErr w:type="spellStart"/>
            <w:r w:rsidRPr="003F6135">
              <w:rPr>
                <w:rFonts w:ascii="Consolas" w:hAnsi="Consolas"/>
                <w:b/>
                <w:lang w:val="en-US"/>
              </w:rPr>
              <w:t>def</w:t>
            </w:r>
            <w:proofErr w:type="spellEnd"/>
            <w:r w:rsidRPr="003F6135">
              <w:rPr>
                <w:rFonts w:ascii="Consolas" w:hAnsi="Consolas"/>
                <w:lang w:val="en-US"/>
              </w:rPr>
              <w:t xml:space="preserve"> </w:t>
            </w:r>
            <w:proofErr w:type="spellStart"/>
            <w:r w:rsidRPr="003F6135">
              <w:rPr>
                <w:rFonts w:ascii="Consolas" w:hAnsi="Consolas"/>
                <w:lang w:val="en-US"/>
              </w:rPr>
              <w:t>valeurBase</w:t>
            </w:r>
            <w:proofErr w:type="spellEnd"/>
            <w:r w:rsidRPr="003F6135">
              <w:rPr>
                <w:rFonts w:ascii="Consolas" w:hAnsi="Consolas"/>
                <w:lang w:val="en-US"/>
              </w:rPr>
              <w:t>(</w:t>
            </w:r>
            <w:proofErr w:type="spellStart"/>
            <w:r w:rsidRPr="003F6135">
              <w:rPr>
                <w:rFonts w:ascii="Consolas" w:hAnsi="Consolas"/>
                <w:lang w:val="en-US"/>
              </w:rPr>
              <w:t>n,i</w:t>
            </w:r>
            <w:proofErr w:type="spellEnd"/>
            <w:r w:rsidRPr="003F6135">
              <w:rPr>
                <w:rFonts w:ascii="Consolas" w:hAnsi="Consolas"/>
                <w:lang w:val="en-US"/>
              </w:rPr>
              <w:t>) :</w:t>
            </w:r>
          </w:p>
          <w:p w14:paraId="0857B4A3" w14:textId="135C2719" w:rsidR="003F6135" w:rsidRPr="003F6135" w:rsidRDefault="003F6135" w:rsidP="003F6135">
            <w:pPr>
              <w:pStyle w:val="Question"/>
              <w:spacing w:before="0"/>
              <w:rPr>
                <w:rFonts w:ascii="Consolas" w:hAnsi="Consolas"/>
                <w:lang w:val="en-US"/>
              </w:rPr>
            </w:pPr>
            <w:r w:rsidRPr="003F6135">
              <w:rPr>
                <w:rFonts w:ascii="Consolas" w:hAnsi="Consolas"/>
                <w:lang w:val="en-US"/>
              </w:rPr>
              <w:t xml:space="preserve">    </w:t>
            </w:r>
            <w:r w:rsidRPr="003F6135">
              <w:rPr>
                <w:rFonts w:ascii="Consolas" w:hAnsi="Consolas"/>
                <w:b/>
                <w:lang w:val="en-US"/>
              </w:rPr>
              <w:t>return</w:t>
            </w:r>
            <w:r w:rsidRPr="003F6135">
              <w:rPr>
                <w:rFonts w:ascii="Consolas" w:hAnsi="Consolas"/>
                <w:lang w:val="en-US"/>
              </w:rPr>
              <w:t xml:space="preserve"> (n // (10</w:t>
            </w:r>
            <w:r>
              <w:rPr>
                <w:rFonts w:ascii="Consolas" w:hAnsi="Consolas"/>
                <w:lang w:val="en-US"/>
              </w:rPr>
              <w:t>**</w:t>
            </w:r>
            <w:proofErr w:type="spellStart"/>
            <w:r>
              <w:rPr>
                <w:rFonts w:ascii="Consolas" w:hAnsi="Consolas"/>
                <w:lang w:val="en-US"/>
              </w:rPr>
              <w:t>i</w:t>
            </w:r>
            <w:proofErr w:type="spellEnd"/>
            <w:r>
              <w:rPr>
                <w:rFonts w:ascii="Consolas" w:hAnsi="Consolas"/>
                <w:lang w:val="en-US"/>
              </w:rPr>
              <w:t>)) % 10</w:t>
            </w:r>
          </w:p>
        </w:tc>
      </w:tr>
    </w:tbl>
    <w:p w14:paraId="2A2880D7" w14:textId="321CC4B8" w:rsidR="003F6135" w:rsidRDefault="003F6135" w:rsidP="003F6135">
      <w:pPr>
        <w:pStyle w:val="Question"/>
        <w:numPr>
          <w:ilvl w:val="0"/>
          <w:numId w:val="32"/>
        </w:numPr>
      </w:pPr>
      <w:r>
        <w:t>Ecrire la fonction Python de tri par base.</w:t>
      </w:r>
    </w:p>
    <w:p w14:paraId="00D1E49C" w14:textId="77777777" w:rsidR="00BE0E8D" w:rsidRDefault="00BE0E8D" w:rsidP="00BE0E8D">
      <w:pPr>
        <w:pStyle w:val="Question"/>
      </w:pPr>
      <w:bookmarkStart w:id="4" w:name="_GoBack"/>
      <w:bookmarkEnd w:id="4"/>
    </w:p>
    <w:tbl>
      <w:tblPr>
        <w:tblStyle w:val="Grilledutableau"/>
        <w:tblW w:w="0" w:type="auto"/>
        <w:tblLook w:val="04A0" w:firstRow="1" w:lastRow="0" w:firstColumn="1" w:lastColumn="0" w:noHBand="0" w:noVBand="1"/>
      </w:tblPr>
      <w:tblGrid>
        <w:gridCol w:w="10345"/>
      </w:tblGrid>
      <w:tr w:rsidR="003F6135" w:rsidRPr="00AB02F8" w14:paraId="112BA067" w14:textId="77777777" w:rsidTr="003F6135">
        <w:tc>
          <w:tcPr>
            <w:tcW w:w="10345" w:type="dxa"/>
          </w:tcPr>
          <w:p w14:paraId="5BDDEAE5" w14:textId="7736FE10" w:rsidR="003F6135" w:rsidRPr="00AB02F8" w:rsidRDefault="00AB02F8" w:rsidP="003F6135">
            <w:pPr>
              <w:pStyle w:val="Question"/>
              <w:spacing w:before="0"/>
              <w:rPr>
                <w:rFonts w:ascii="Consolas" w:hAnsi="Consolas"/>
              </w:rPr>
            </w:pPr>
            <w:proofErr w:type="spellStart"/>
            <w:r w:rsidRPr="00AB02F8">
              <w:rPr>
                <w:rFonts w:ascii="Consolas" w:hAnsi="Consolas"/>
                <w:b/>
              </w:rPr>
              <w:lastRenderedPageBreak/>
              <w:t>def</w:t>
            </w:r>
            <w:proofErr w:type="spellEnd"/>
            <w:r w:rsidRPr="00AB02F8">
              <w:rPr>
                <w:rFonts w:ascii="Consolas" w:hAnsi="Consolas"/>
              </w:rPr>
              <w:t xml:space="preserve"> </w:t>
            </w:r>
            <w:proofErr w:type="spellStart"/>
            <w:r w:rsidRPr="00AB02F8">
              <w:rPr>
                <w:rFonts w:ascii="Consolas" w:hAnsi="Consolas"/>
              </w:rPr>
              <w:t>TriRadix</w:t>
            </w:r>
            <w:proofErr w:type="spellEnd"/>
            <w:r w:rsidRPr="00AB02F8">
              <w:rPr>
                <w:rFonts w:ascii="Consolas" w:hAnsi="Consolas"/>
              </w:rPr>
              <w:t xml:space="preserve"> (tab</w:t>
            </w:r>
            <w:r w:rsidR="003F6135" w:rsidRPr="00AB02F8">
              <w:rPr>
                <w:rFonts w:ascii="Consolas" w:hAnsi="Consolas"/>
              </w:rPr>
              <w:t>) :</w:t>
            </w:r>
          </w:p>
          <w:p w14:paraId="6B8946E1" w14:textId="4D942799" w:rsidR="003F6135" w:rsidRPr="00AB02F8" w:rsidRDefault="003F6135" w:rsidP="003F6135">
            <w:pPr>
              <w:pStyle w:val="Question"/>
              <w:spacing w:before="0"/>
              <w:rPr>
                <w:rFonts w:ascii="Consolas" w:hAnsi="Consolas"/>
              </w:rPr>
            </w:pPr>
            <w:r w:rsidRPr="00AB02F8">
              <w:rPr>
                <w:rFonts w:ascii="Consolas" w:hAnsi="Consolas"/>
              </w:rPr>
              <w:t xml:space="preserve">    </w:t>
            </w:r>
            <w:r w:rsidRPr="00AB02F8">
              <w:rPr>
                <w:rFonts w:ascii="Consolas" w:hAnsi="Consolas"/>
                <w:b/>
              </w:rPr>
              <w:t>for</w:t>
            </w:r>
            <w:r w:rsidRPr="00AB02F8">
              <w:rPr>
                <w:rFonts w:ascii="Consolas" w:hAnsi="Consolas"/>
              </w:rPr>
              <w:t xml:space="preserve"> digit </w:t>
            </w:r>
            <w:r w:rsidRPr="00AB02F8">
              <w:rPr>
                <w:rFonts w:ascii="Consolas" w:hAnsi="Consolas"/>
                <w:b/>
              </w:rPr>
              <w:t>in</w:t>
            </w:r>
            <w:r w:rsidRPr="00AB02F8">
              <w:rPr>
                <w:rFonts w:ascii="Consolas" w:hAnsi="Consolas"/>
              </w:rPr>
              <w:t xml:space="preserve"> range(3):</w:t>
            </w:r>
            <w:r w:rsidR="00AB02F8" w:rsidRPr="00AB02F8">
              <w:rPr>
                <w:rFonts w:ascii="Consolas" w:hAnsi="Consolas"/>
              </w:rPr>
              <w:t xml:space="preserve">                        # suppose que les nombres sont [</w:t>
            </w:r>
            <w:r w:rsidR="00AB02F8">
              <w:rPr>
                <w:rFonts w:ascii="Consolas" w:hAnsi="Consolas"/>
              </w:rPr>
              <w:t>0,999</w:t>
            </w:r>
            <w:r w:rsidR="00AB02F8" w:rsidRPr="00AB02F8">
              <w:rPr>
                <w:rFonts w:ascii="Consolas" w:hAnsi="Consolas"/>
              </w:rPr>
              <w:t>]</w:t>
            </w:r>
          </w:p>
          <w:p w14:paraId="0C7110F7" w14:textId="013375BE" w:rsidR="003F6135" w:rsidRPr="00AB02F8" w:rsidRDefault="003F6135" w:rsidP="003F6135">
            <w:pPr>
              <w:pStyle w:val="Question"/>
              <w:spacing w:before="0"/>
              <w:rPr>
                <w:rFonts w:ascii="Consolas" w:hAnsi="Consolas"/>
              </w:rPr>
            </w:pPr>
            <w:r w:rsidRPr="00AB02F8">
              <w:rPr>
                <w:rFonts w:ascii="Consolas" w:hAnsi="Consolas"/>
              </w:rPr>
              <w:t xml:space="preserve">        cpt = [0] * 10</w:t>
            </w:r>
            <w:r w:rsidR="00AB02F8" w:rsidRPr="00AB02F8">
              <w:rPr>
                <w:rFonts w:ascii="Consolas" w:hAnsi="Consolas"/>
              </w:rPr>
              <w:t xml:space="preserve">                            # </w:t>
            </w:r>
            <w:proofErr w:type="spellStart"/>
            <w:r w:rsidR="00AB02F8" w:rsidRPr="00AB02F8">
              <w:rPr>
                <w:rFonts w:ascii="Consolas" w:hAnsi="Consolas"/>
              </w:rPr>
              <w:t>init</w:t>
            </w:r>
            <w:proofErr w:type="spellEnd"/>
            <w:r w:rsidR="00AB02F8" w:rsidRPr="00AB02F8">
              <w:rPr>
                <w:rFonts w:ascii="Consolas" w:hAnsi="Consolas"/>
              </w:rPr>
              <w:t xml:space="preserve"> compteur</w:t>
            </w:r>
          </w:p>
          <w:p w14:paraId="68A48482" w14:textId="511CA563" w:rsidR="003F6135" w:rsidRPr="00AB02F8" w:rsidRDefault="003F6135" w:rsidP="003F6135">
            <w:pPr>
              <w:pStyle w:val="Question"/>
              <w:spacing w:before="0"/>
              <w:rPr>
                <w:rFonts w:ascii="Consolas" w:hAnsi="Consolas"/>
              </w:rPr>
            </w:pPr>
            <w:r w:rsidRPr="00AB02F8">
              <w:rPr>
                <w:rFonts w:ascii="Consolas" w:hAnsi="Consolas"/>
              </w:rPr>
              <w:t xml:space="preserve">        </w:t>
            </w:r>
            <w:proofErr w:type="spellStart"/>
            <w:r w:rsidRPr="00AB02F8">
              <w:rPr>
                <w:rFonts w:ascii="Consolas" w:hAnsi="Consolas"/>
              </w:rPr>
              <w:t>temp</w:t>
            </w:r>
            <w:proofErr w:type="spellEnd"/>
            <w:r w:rsidRPr="00AB02F8">
              <w:rPr>
                <w:rFonts w:ascii="Consolas" w:hAnsi="Consolas"/>
              </w:rPr>
              <w:t xml:space="preserve"> = [0] * </w:t>
            </w:r>
            <w:proofErr w:type="spellStart"/>
            <w:proofErr w:type="gramStart"/>
            <w:r w:rsidRPr="00AB02F8">
              <w:rPr>
                <w:rFonts w:ascii="Consolas" w:hAnsi="Consolas"/>
              </w:rPr>
              <w:t>len</w:t>
            </w:r>
            <w:proofErr w:type="spellEnd"/>
            <w:r w:rsidRPr="00AB02F8">
              <w:rPr>
                <w:rFonts w:ascii="Consolas" w:hAnsi="Consolas"/>
              </w:rPr>
              <w:t>(</w:t>
            </w:r>
            <w:proofErr w:type="gramEnd"/>
            <w:r w:rsidR="00AB02F8" w:rsidRPr="00AB02F8">
              <w:rPr>
                <w:rFonts w:ascii="Consolas" w:hAnsi="Consolas"/>
              </w:rPr>
              <w:t>tab</w:t>
            </w:r>
            <w:r w:rsidRPr="00AB02F8">
              <w:rPr>
                <w:rFonts w:ascii="Consolas" w:hAnsi="Consolas"/>
              </w:rPr>
              <w:t>)</w:t>
            </w:r>
            <w:r w:rsidR="00AB02F8" w:rsidRPr="00AB02F8">
              <w:rPr>
                <w:rFonts w:ascii="Consolas" w:hAnsi="Consolas"/>
              </w:rPr>
              <w:t xml:space="preserve">                     #</w:t>
            </w:r>
            <w:r w:rsidR="00AB02F8">
              <w:rPr>
                <w:rFonts w:ascii="Consolas" w:hAnsi="Consolas"/>
              </w:rPr>
              <w:t xml:space="preserve"> liste résultat itération</w:t>
            </w:r>
          </w:p>
          <w:p w14:paraId="0A7C5296" w14:textId="4C687727" w:rsidR="003F6135" w:rsidRPr="003F6135" w:rsidRDefault="00AB02F8" w:rsidP="003F6135">
            <w:pPr>
              <w:pStyle w:val="Question"/>
              <w:spacing w:before="0"/>
              <w:rPr>
                <w:rFonts w:ascii="Consolas" w:hAnsi="Consolas"/>
                <w:lang w:val="en-US"/>
              </w:rPr>
            </w:pPr>
            <w:r w:rsidRPr="00641F28">
              <w:rPr>
                <w:rFonts w:ascii="Consolas" w:hAnsi="Consolas"/>
                <w:lang w:val="en-US"/>
              </w:rPr>
              <w:t xml:space="preserve">        </w:t>
            </w:r>
            <w:r w:rsidRPr="00AB02F8">
              <w:rPr>
                <w:rFonts w:ascii="Consolas" w:hAnsi="Consolas"/>
                <w:b/>
                <w:lang w:val="en-US"/>
              </w:rPr>
              <w:t>for</w:t>
            </w:r>
            <w:r>
              <w:rPr>
                <w:rFonts w:ascii="Consolas" w:hAnsi="Consolas"/>
                <w:lang w:val="en-US"/>
              </w:rPr>
              <w:t xml:space="preserve"> </w:t>
            </w:r>
            <w:proofErr w:type="spellStart"/>
            <w:r>
              <w:rPr>
                <w:rFonts w:ascii="Consolas" w:hAnsi="Consolas"/>
                <w:lang w:val="en-US"/>
              </w:rPr>
              <w:t>val</w:t>
            </w:r>
            <w:proofErr w:type="spellEnd"/>
            <w:r>
              <w:rPr>
                <w:rFonts w:ascii="Consolas" w:hAnsi="Consolas"/>
                <w:lang w:val="en-US"/>
              </w:rPr>
              <w:t xml:space="preserve"> </w:t>
            </w:r>
            <w:r w:rsidRPr="00AB02F8">
              <w:rPr>
                <w:rFonts w:ascii="Consolas" w:hAnsi="Consolas"/>
                <w:b/>
                <w:lang w:val="en-US"/>
              </w:rPr>
              <w:t>in</w:t>
            </w:r>
            <w:r>
              <w:rPr>
                <w:rFonts w:ascii="Consolas" w:hAnsi="Consolas"/>
                <w:lang w:val="en-US"/>
              </w:rPr>
              <w:t xml:space="preserve"> tab</w:t>
            </w:r>
            <w:r w:rsidR="003F6135" w:rsidRPr="003F6135">
              <w:rPr>
                <w:rFonts w:ascii="Consolas" w:hAnsi="Consolas"/>
                <w:lang w:val="en-US"/>
              </w:rPr>
              <w:t>:</w:t>
            </w:r>
            <w:r>
              <w:rPr>
                <w:rFonts w:ascii="Consolas" w:hAnsi="Consolas"/>
                <w:lang w:val="en-US"/>
              </w:rPr>
              <w:t xml:space="preserve"> </w:t>
            </w:r>
            <w:r w:rsidR="00641F28">
              <w:rPr>
                <w:rFonts w:ascii="Consolas" w:hAnsi="Consolas"/>
                <w:lang w:val="en-US"/>
              </w:rPr>
              <w:t xml:space="preserve">             </w:t>
            </w:r>
            <w:r>
              <w:rPr>
                <w:rFonts w:ascii="Consolas" w:hAnsi="Consolas"/>
                <w:lang w:val="en-US"/>
              </w:rPr>
              <w:t xml:space="preserve">             # </w:t>
            </w:r>
            <w:proofErr w:type="spellStart"/>
            <w:r>
              <w:rPr>
                <w:rFonts w:ascii="Consolas" w:hAnsi="Consolas"/>
                <w:lang w:val="en-US"/>
              </w:rPr>
              <w:t>parcours</w:t>
            </w:r>
            <w:proofErr w:type="spellEnd"/>
            <w:r>
              <w:rPr>
                <w:rFonts w:ascii="Consolas" w:hAnsi="Consolas"/>
                <w:lang w:val="en-US"/>
              </w:rPr>
              <w:t xml:space="preserve"> de tab</w:t>
            </w:r>
          </w:p>
          <w:p w14:paraId="5E78F26C" w14:textId="3793575D" w:rsidR="003F6135" w:rsidRPr="00AB02F8" w:rsidRDefault="003F6135" w:rsidP="003F6135">
            <w:pPr>
              <w:pStyle w:val="Question"/>
              <w:spacing w:before="0"/>
              <w:rPr>
                <w:rFonts w:ascii="Consolas" w:hAnsi="Consolas"/>
              </w:rPr>
            </w:pPr>
            <w:r w:rsidRPr="004B701B">
              <w:rPr>
                <w:rFonts w:ascii="Consolas" w:hAnsi="Consolas"/>
                <w:lang w:val="en-US"/>
              </w:rPr>
              <w:t xml:space="preserve">            </w:t>
            </w:r>
            <w:proofErr w:type="gramStart"/>
            <w:r w:rsidRPr="00AB02F8">
              <w:rPr>
                <w:rFonts w:ascii="Consolas" w:hAnsi="Consolas"/>
              </w:rPr>
              <w:t>cpt[</w:t>
            </w:r>
            <w:proofErr w:type="spellStart"/>
            <w:proofErr w:type="gramEnd"/>
            <w:r w:rsidRPr="00AB02F8">
              <w:rPr>
                <w:rFonts w:ascii="Consolas" w:hAnsi="Consolas"/>
              </w:rPr>
              <w:t>valeurBase</w:t>
            </w:r>
            <w:proofErr w:type="spellEnd"/>
            <w:r w:rsidRPr="00AB02F8">
              <w:rPr>
                <w:rFonts w:ascii="Consolas" w:hAnsi="Consolas"/>
              </w:rPr>
              <w:t>(</w:t>
            </w:r>
            <w:proofErr w:type="spellStart"/>
            <w:r w:rsidRPr="00AB02F8">
              <w:rPr>
                <w:rFonts w:ascii="Consolas" w:hAnsi="Consolas"/>
              </w:rPr>
              <w:t>val,digit</w:t>
            </w:r>
            <w:proofErr w:type="spellEnd"/>
            <w:r w:rsidRPr="00AB02F8">
              <w:rPr>
                <w:rFonts w:ascii="Consolas" w:hAnsi="Consolas"/>
              </w:rPr>
              <w:t>)] += 1</w:t>
            </w:r>
            <w:r w:rsidR="00AB02F8" w:rsidRPr="00AB02F8">
              <w:rPr>
                <w:rFonts w:ascii="Consolas" w:hAnsi="Consolas"/>
              </w:rPr>
              <w:t xml:space="preserve">       # compteur clé</w:t>
            </w:r>
            <w:r w:rsidR="00AB02F8">
              <w:rPr>
                <w:rFonts w:ascii="Consolas" w:hAnsi="Consolas"/>
              </w:rPr>
              <w:t xml:space="preserve"> (unité, dizaine, etc.)</w:t>
            </w:r>
          </w:p>
          <w:p w14:paraId="60F90056" w14:textId="219F4F4F" w:rsidR="003F6135" w:rsidRPr="00641F28" w:rsidRDefault="003F6135" w:rsidP="003F6135">
            <w:pPr>
              <w:pStyle w:val="Question"/>
              <w:spacing w:before="0"/>
              <w:rPr>
                <w:rFonts w:ascii="Consolas" w:hAnsi="Consolas"/>
                <w:lang w:val="en-US"/>
              </w:rPr>
            </w:pPr>
            <w:r w:rsidRPr="00641F28">
              <w:rPr>
                <w:rFonts w:ascii="Consolas" w:hAnsi="Consolas"/>
                <w:lang w:val="en-US"/>
              </w:rPr>
              <w:t xml:space="preserve">        </w:t>
            </w:r>
            <w:r w:rsidRPr="00641F28">
              <w:rPr>
                <w:rFonts w:ascii="Consolas" w:hAnsi="Consolas"/>
                <w:b/>
                <w:lang w:val="en-US"/>
              </w:rPr>
              <w:t>for</w:t>
            </w:r>
            <w:r w:rsidR="00641F28" w:rsidRPr="00641F28">
              <w:rPr>
                <w:rFonts w:ascii="Consolas" w:hAnsi="Consolas"/>
                <w:lang w:val="en-US"/>
              </w:rPr>
              <w:t xml:space="preserve"> </w:t>
            </w:r>
            <w:proofErr w:type="spellStart"/>
            <w:r w:rsidR="00641F28" w:rsidRPr="00641F28">
              <w:rPr>
                <w:rFonts w:ascii="Consolas" w:hAnsi="Consolas"/>
                <w:lang w:val="en-US"/>
              </w:rPr>
              <w:t>i</w:t>
            </w:r>
            <w:proofErr w:type="spellEnd"/>
            <w:r w:rsidRPr="00641F28">
              <w:rPr>
                <w:rFonts w:ascii="Consolas" w:hAnsi="Consolas"/>
                <w:lang w:val="en-US"/>
              </w:rPr>
              <w:t xml:space="preserve"> </w:t>
            </w:r>
            <w:r w:rsidRPr="00641F28">
              <w:rPr>
                <w:rFonts w:ascii="Consolas" w:hAnsi="Consolas"/>
                <w:b/>
                <w:lang w:val="en-US"/>
              </w:rPr>
              <w:t>in</w:t>
            </w:r>
            <w:r w:rsidRPr="00641F28">
              <w:rPr>
                <w:rFonts w:ascii="Consolas" w:hAnsi="Consolas"/>
                <w:lang w:val="en-US"/>
              </w:rPr>
              <w:t xml:space="preserve"> range(1,10):</w:t>
            </w:r>
            <w:r w:rsidR="00AB02F8" w:rsidRPr="00641F28">
              <w:rPr>
                <w:rFonts w:ascii="Consolas" w:hAnsi="Consolas"/>
                <w:lang w:val="en-US"/>
              </w:rPr>
              <w:t xml:space="preserve">                     # </w:t>
            </w:r>
            <w:proofErr w:type="spellStart"/>
            <w:r w:rsidR="00AB02F8" w:rsidRPr="00641F28">
              <w:rPr>
                <w:rFonts w:ascii="Consolas" w:hAnsi="Consolas"/>
                <w:lang w:val="en-US"/>
              </w:rPr>
              <w:t>cumul</w:t>
            </w:r>
            <w:proofErr w:type="spellEnd"/>
            <w:r w:rsidR="00AB02F8" w:rsidRPr="00641F28">
              <w:rPr>
                <w:rFonts w:ascii="Consolas" w:hAnsi="Consolas"/>
                <w:lang w:val="en-US"/>
              </w:rPr>
              <w:t xml:space="preserve"> </w:t>
            </w:r>
            <w:proofErr w:type="spellStart"/>
            <w:r w:rsidR="00AB02F8" w:rsidRPr="00641F28">
              <w:rPr>
                <w:rFonts w:ascii="Consolas" w:hAnsi="Consolas"/>
                <w:lang w:val="en-US"/>
              </w:rPr>
              <w:t>compteur</w:t>
            </w:r>
            <w:proofErr w:type="spellEnd"/>
            <w:r w:rsidR="00AB02F8" w:rsidRPr="00641F28">
              <w:rPr>
                <w:rFonts w:ascii="Consolas" w:hAnsi="Consolas"/>
                <w:lang w:val="en-US"/>
              </w:rPr>
              <w:t xml:space="preserve"> =&gt; position</w:t>
            </w:r>
          </w:p>
          <w:p w14:paraId="4B8EBAAF" w14:textId="7D7E9C97" w:rsidR="003F6135" w:rsidRPr="00641F28" w:rsidRDefault="00641F28" w:rsidP="003F6135">
            <w:pPr>
              <w:pStyle w:val="Question"/>
              <w:spacing w:before="0"/>
              <w:rPr>
                <w:rFonts w:ascii="Consolas" w:hAnsi="Consolas"/>
                <w:lang w:val="en-US"/>
              </w:rPr>
            </w:pPr>
            <w:r w:rsidRPr="00641F28">
              <w:rPr>
                <w:rFonts w:ascii="Consolas" w:hAnsi="Consolas"/>
                <w:lang w:val="en-US"/>
              </w:rPr>
              <w:t xml:space="preserve">            </w:t>
            </w:r>
            <w:proofErr w:type="spellStart"/>
            <w:r w:rsidRPr="00641F28">
              <w:rPr>
                <w:rFonts w:ascii="Consolas" w:hAnsi="Consolas"/>
                <w:lang w:val="en-US"/>
              </w:rPr>
              <w:t>cpt</w:t>
            </w:r>
            <w:proofErr w:type="spellEnd"/>
            <w:r w:rsidRPr="00641F28">
              <w:rPr>
                <w:rFonts w:ascii="Consolas" w:hAnsi="Consolas"/>
                <w:lang w:val="en-US"/>
              </w:rPr>
              <w:t>[</w:t>
            </w:r>
            <w:proofErr w:type="spellStart"/>
            <w:r w:rsidRPr="00641F28">
              <w:rPr>
                <w:rFonts w:ascii="Consolas" w:hAnsi="Consolas"/>
                <w:lang w:val="en-US"/>
              </w:rPr>
              <w:t>i</w:t>
            </w:r>
            <w:proofErr w:type="spellEnd"/>
            <w:r w:rsidRPr="00641F28">
              <w:rPr>
                <w:rFonts w:ascii="Consolas" w:hAnsi="Consolas"/>
                <w:lang w:val="en-US"/>
              </w:rPr>
              <w:t xml:space="preserve">] += </w:t>
            </w:r>
            <w:proofErr w:type="spellStart"/>
            <w:r w:rsidRPr="00641F28">
              <w:rPr>
                <w:rFonts w:ascii="Consolas" w:hAnsi="Consolas"/>
                <w:lang w:val="en-US"/>
              </w:rPr>
              <w:t>cpt</w:t>
            </w:r>
            <w:proofErr w:type="spellEnd"/>
            <w:r w:rsidRPr="00641F28">
              <w:rPr>
                <w:rFonts w:ascii="Consolas" w:hAnsi="Consolas"/>
                <w:lang w:val="en-US"/>
              </w:rPr>
              <w:t>[i</w:t>
            </w:r>
            <w:r w:rsidR="003F6135" w:rsidRPr="00641F28">
              <w:rPr>
                <w:rFonts w:ascii="Consolas" w:hAnsi="Consolas"/>
                <w:lang w:val="en-US"/>
              </w:rPr>
              <w:t>-1]</w:t>
            </w:r>
            <w:r w:rsidR="00AB02F8" w:rsidRPr="00641F28">
              <w:rPr>
                <w:rFonts w:ascii="Consolas" w:hAnsi="Consolas"/>
                <w:lang w:val="en-US"/>
              </w:rPr>
              <w:t xml:space="preserve">  </w:t>
            </w:r>
          </w:p>
          <w:p w14:paraId="3D9CA471" w14:textId="7DC13209" w:rsidR="003F6135" w:rsidRPr="00AB02F8" w:rsidRDefault="00AB02F8" w:rsidP="003F6135">
            <w:pPr>
              <w:pStyle w:val="Question"/>
              <w:spacing w:before="0"/>
              <w:rPr>
                <w:rFonts w:ascii="Consolas" w:hAnsi="Consolas"/>
              </w:rPr>
            </w:pPr>
            <w:r w:rsidRPr="00641F28">
              <w:rPr>
                <w:rFonts w:ascii="Consolas" w:hAnsi="Consolas"/>
                <w:lang w:val="en-US"/>
              </w:rPr>
              <w:t xml:space="preserve">        </w:t>
            </w:r>
            <w:r w:rsidRPr="00AB02F8">
              <w:rPr>
                <w:rFonts w:ascii="Consolas" w:hAnsi="Consolas"/>
                <w:b/>
              </w:rPr>
              <w:t>for</w:t>
            </w:r>
            <w:r w:rsidRPr="00AB02F8">
              <w:rPr>
                <w:rFonts w:ascii="Consolas" w:hAnsi="Consolas"/>
              </w:rPr>
              <w:t xml:space="preserve"> i </w:t>
            </w:r>
            <w:r w:rsidRPr="00AB02F8">
              <w:rPr>
                <w:rFonts w:ascii="Consolas" w:hAnsi="Consolas"/>
                <w:b/>
              </w:rPr>
              <w:t>in</w:t>
            </w:r>
            <w:r w:rsidRPr="00AB02F8">
              <w:rPr>
                <w:rFonts w:ascii="Consolas" w:hAnsi="Consolas"/>
              </w:rPr>
              <w:t xml:space="preserve"> </w:t>
            </w:r>
            <w:proofErr w:type="gramStart"/>
            <w:r w:rsidRPr="00AB02F8">
              <w:rPr>
                <w:rFonts w:ascii="Consolas" w:hAnsi="Consolas"/>
              </w:rPr>
              <w:t>range(</w:t>
            </w:r>
            <w:proofErr w:type="spellStart"/>
            <w:proofErr w:type="gramEnd"/>
            <w:r w:rsidRPr="00AB02F8">
              <w:rPr>
                <w:rFonts w:ascii="Consolas" w:hAnsi="Consolas"/>
              </w:rPr>
              <w:t>len</w:t>
            </w:r>
            <w:proofErr w:type="spellEnd"/>
            <w:r w:rsidRPr="00AB02F8">
              <w:rPr>
                <w:rFonts w:ascii="Consolas" w:hAnsi="Consolas"/>
              </w:rPr>
              <w:t>(tab</w:t>
            </w:r>
            <w:r w:rsidR="003F6135" w:rsidRPr="00AB02F8">
              <w:rPr>
                <w:rFonts w:ascii="Consolas" w:hAnsi="Consolas"/>
              </w:rPr>
              <w:t>)-1,-1,-1):</w:t>
            </w:r>
            <w:r w:rsidRPr="00AB02F8">
              <w:rPr>
                <w:rFonts w:ascii="Consolas" w:hAnsi="Consolas"/>
              </w:rPr>
              <w:t xml:space="preserve">         # placement position trié par clé</w:t>
            </w:r>
          </w:p>
          <w:p w14:paraId="3D5D46DD" w14:textId="6C5F0081" w:rsidR="003F6135" w:rsidRPr="00AB02F8" w:rsidRDefault="003F6135" w:rsidP="003F6135">
            <w:pPr>
              <w:pStyle w:val="Question"/>
              <w:spacing w:before="0"/>
              <w:rPr>
                <w:rFonts w:ascii="Consolas" w:hAnsi="Consolas"/>
              </w:rPr>
            </w:pPr>
            <w:r w:rsidRPr="00AB02F8">
              <w:rPr>
                <w:rFonts w:ascii="Consolas" w:hAnsi="Consolas"/>
              </w:rPr>
              <w:t xml:space="preserve">  </w:t>
            </w:r>
            <w:r w:rsidR="00AB02F8" w:rsidRPr="00AB02F8">
              <w:rPr>
                <w:rFonts w:ascii="Consolas" w:hAnsi="Consolas"/>
              </w:rPr>
              <w:t xml:space="preserve">          </w:t>
            </w:r>
            <w:proofErr w:type="spellStart"/>
            <w:r w:rsidR="00AB02F8" w:rsidRPr="00AB02F8">
              <w:rPr>
                <w:rFonts w:ascii="Consolas" w:hAnsi="Consolas"/>
              </w:rPr>
              <w:t>indTemp</w:t>
            </w:r>
            <w:proofErr w:type="spellEnd"/>
            <w:r w:rsidR="00AB02F8" w:rsidRPr="00AB02F8">
              <w:rPr>
                <w:rFonts w:ascii="Consolas" w:hAnsi="Consolas"/>
              </w:rPr>
              <w:t xml:space="preserve"> = </w:t>
            </w:r>
            <w:proofErr w:type="spellStart"/>
            <w:proofErr w:type="gramStart"/>
            <w:r w:rsidR="00AB02F8" w:rsidRPr="00AB02F8">
              <w:rPr>
                <w:rFonts w:ascii="Consolas" w:hAnsi="Consolas"/>
              </w:rPr>
              <w:t>valeurBase</w:t>
            </w:r>
            <w:proofErr w:type="spellEnd"/>
            <w:r w:rsidR="00AB02F8" w:rsidRPr="00AB02F8">
              <w:rPr>
                <w:rFonts w:ascii="Consolas" w:hAnsi="Consolas"/>
              </w:rPr>
              <w:t>(</w:t>
            </w:r>
            <w:proofErr w:type="gramEnd"/>
            <w:r w:rsidR="00AB02F8" w:rsidRPr="00AB02F8">
              <w:rPr>
                <w:rFonts w:ascii="Consolas" w:hAnsi="Consolas"/>
              </w:rPr>
              <w:t>tab</w:t>
            </w:r>
            <w:r w:rsidRPr="00AB02F8">
              <w:rPr>
                <w:rFonts w:ascii="Consolas" w:hAnsi="Consolas"/>
              </w:rPr>
              <w:t>[i],digit)</w:t>
            </w:r>
            <w:r w:rsidR="00AB02F8">
              <w:rPr>
                <w:rFonts w:ascii="Consolas" w:hAnsi="Consolas"/>
              </w:rPr>
              <w:t xml:space="preserve">    # indice placemen</w:t>
            </w:r>
            <w:r w:rsidR="00AB02F8" w:rsidRPr="00AB02F8">
              <w:rPr>
                <w:rFonts w:ascii="Consolas" w:hAnsi="Consolas"/>
              </w:rPr>
              <w:t>t</w:t>
            </w:r>
          </w:p>
          <w:p w14:paraId="3E744E86" w14:textId="79EF76EB" w:rsidR="003F6135" w:rsidRPr="00AB02F8" w:rsidRDefault="003F6135" w:rsidP="003F6135">
            <w:pPr>
              <w:pStyle w:val="Question"/>
              <w:spacing w:before="0"/>
              <w:rPr>
                <w:rFonts w:ascii="Consolas" w:hAnsi="Consolas"/>
              </w:rPr>
            </w:pPr>
            <w:r w:rsidRPr="00AB02F8">
              <w:rPr>
                <w:rFonts w:ascii="Consolas" w:hAnsi="Consolas"/>
              </w:rPr>
              <w:t xml:space="preserve">    </w:t>
            </w:r>
            <w:r w:rsidR="00AB02F8" w:rsidRPr="00AB02F8">
              <w:rPr>
                <w:rFonts w:ascii="Consolas" w:hAnsi="Consolas"/>
              </w:rPr>
              <w:t xml:space="preserve">        </w:t>
            </w:r>
            <w:proofErr w:type="spellStart"/>
            <w:proofErr w:type="gramStart"/>
            <w:r w:rsidR="00AB02F8" w:rsidRPr="00AB02F8">
              <w:rPr>
                <w:rFonts w:ascii="Consolas" w:hAnsi="Consolas"/>
              </w:rPr>
              <w:t>temp</w:t>
            </w:r>
            <w:proofErr w:type="spellEnd"/>
            <w:r w:rsidR="00AB02F8" w:rsidRPr="00AB02F8">
              <w:rPr>
                <w:rFonts w:ascii="Consolas" w:hAnsi="Consolas"/>
              </w:rPr>
              <w:t>[</w:t>
            </w:r>
            <w:proofErr w:type="gramEnd"/>
            <w:r w:rsidR="00AB02F8" w:rsidRPr="00AB02F8">
              <w:rPr>
                <w:rFonts w:ascii="Consolas" w:hAnsi="Consolas"/>
              </w:rPr>
              <w:t>cpt[</w:t>
            </w:r>
            <w:proofErr w:type="spellStart"/>
            <w:r w:rsidR="00AB02F8" w:rsidRPr="00AB02F8">
              <w:rPr>
                <w:rFonts w:ascii="Consolas" w:hAnsi="Consolas"/>
              </w:rPr>
              <w:t>indTemp</w:t>
            </w:r>
            <w:proofErr w:type="spellEnd"/>
            <w:r w:rsidR="00AB02F8" w:rsidRPr="00AB02F8">
              <w:rPr>
                <w:rFonts w:ascii="Consolas" w:hAnsi="Consolas"/>
              </w:rPr>
              <w:t>]-1] = tab</w:t>
            </w:r>
            <w:r w:rsidRPr="00AB02F8">
              <w:rPr>
                <w:rFonts w:ascii="Consolas" w:hAnsi="Consolas"/>
              </w:rPr>
              <w:t>[i]</w:t>
            </w:r>
            <w:r w:rsidR="00AB02F8" w:rsidRPr="00AB02F8">
              <w:rPr>
                <w:rFonts w:ascii="Consolas" w:hAnsi="Consolas"/>
              </w:rPr>
              <w:t xml:space="preserve">         # décalage déplacement (cpt !=</w:t>
            </w:r>
            <w:r w:rsidR="00AB02F8">
              <w:rPr>
                <w:rFonts w:ascii="Consolas" w:hAnsi="Consolas"/>
              </w:rPr>
              <w:t xml:space="preserve"> pos)</w:t>
            </w:r>
          </w:p>
          <w:p w14:paraId="0EF5340A" w14:textId="363D0B5A" w:rsidR="003F6135" w:rsidRPr="003F6135" w:rsidRDefault="003F6135" w:rsidP="003F6135">
            <w:pPr>
              <w:pStyle w:val="Question"/>
              <w:spacing w:before="0"/>
              <w:rPr>
                <w:rFonts w:ascii="Consolas" w:hAnsi="Consolas"/>
              </w:rPr>
            </w:pPr>
            <w:r w:rsidRPr="00AB02F8">
              <w:rPr>
                <w:rFonts w:ascii="Consolas" w:hAnsi="Consolas"/>
              </w:rPr>
              <w:t xml:space="preserve">            </w:t>
            </w:r>
            <w:proofErr w:type="gramStart"/>
            <w:r w:rsidRPr="003F6135">
              <w:rPr>
                <w:rFonts w:ascii="Consolas" w:hAnsi="Consolas"/>
              </w:rPr>
              <w:t>cpt[</w:t>
            </w:r>
            <w:proofErr w:type="spellStart"/>
            <w:proofErr w:type="gramEnd"/>
            <w:r w:rsidRPr="003F6135">
              <w:rPr>
                <w:rFonts w:ascii="Consolas" w:hAnsi="Consolas"/>
              </w:rPr>
              <w:t>indTemp</w:t>
            </w:r>
            <w:proofErr w:type="spellEnd"/>
            <w:r w:rsidRPr="003F6135">
              <w:rPr>
                <w:rFonts w:ascii="Consolas" w:hAnsi="Consolas"/>
              </w:rPr>
              <w:t>] -= 1</w:t>
            </w:r>
            <w:r w:rsidR="00AB02F8">
              <w:rPr>
                <w:rFonts w:ascii="Consolas" w:hAnsi="Consolas"/>
              </w:rPr>
              <w:t xml:space="preserve">                     # décrément pos prochain même clé</w:t>
            </w:r>
          </w:p>
          <w:p w14:paraId="045377E8" w14:textId="5EE95588" w:rsidR="003F6135" w:rsidRPr="00AB02F8" w:rsidRDefault="00AB02F8" w:rsidP="003F6135">
            <w:pPr>
              <w:pStyle w:val="Question"/>
              <w:spacing w:before="0"/>
              <w:rPr>
                <w:rFonts w:ascii="Consolas" w:hAnsi="Consolas"/>
              </w:rPr>
            </w:pPr>
            <w:r>
              <w:rPr>
                <w:rFonts w:ascii="Consolas" w:hAnsi="Consolas"/>
              </w:rPr>
              <w:t xml:space="preserve">        </w:t>
            </w:r>
            <w:proofErr w:type="gramStart"/>
            <w:r w:rsidRPr="00AB02F8">
              <w:rPr>
                <w:rFonts w:ascii="Consolas" w:hAnsi="Consolas"/>
              </w:rPr>
              <w:t>tab</w:t>
            </w:r>
            <w:r w:rsidR="003F6135" w:rsidRPr="003F6135">
              <w:rPr>
                <w:rFonts w:ascii="Consolas" w:hAnsi="Consolas"/>
              </w:rPr>
              <w:t>[</w:t>
            </w:r>
            <w:proofErr w:type="gramEnd"/>
            <w:r w:rsidR="003F6135" w:rsidRPr="003F6135">
              <w:rPr>
                <w:rFonts w:ascii="Consolas" w:hAnsi="Consolas"/>
              </w:rPr>
              <w:t xml:space="preserve">:] = </w:t>
            </w:r>
            <w:proofErr w:type="spellStart"/>
            <w:r w:rsidR="003F6135" w:rsidRPr="003F6135">
              <w:rPr>
                <w:rFonts w:ascii="Consolas" w:hAnsi="Consolas"/>
              </w:rPr>
              <w:t>temp</w:t>
            </w:r>
            <w:proofErr w:type="spellEnd"/>
            <w:r w:rsidR="003F6135" w:rsidRPr="003F6135">
              <w:rPr>
                <w:rFonts w:ascii="Consolas" w:hAnsi="Consolas"/>
              </w:rPr>
              <w:t>[:]</w:t>
            </w:r>
            <w:r>
              <w:rPr>
                <w:rFonts w:ascii="Consolas" w:hAnsi="Consolas"/>
              </w:rPr>
              <w:t xml:space="preserve">                          # recopie résultat</w:t>
            </w:r>
          </w:p>
        </w:tc>
      </w:tr>
    </w:tbl>
    <w:p w14:paraId="2B854109" w14:textId="14B3A781" w:rsidR="003F6135" w:rsidRDefault="003F6135" w:rsidP="003F6135">
      <w:pPr>
        <w:pStyle w:val="Question"/>
        <w:numPr>
          <w:ilvl w:val="0"/>
          <w:numId w:val="32"/>
        </w:numPr>
      </w:pPr>
      <w:r>
        <w:t>Donner la complexité de ce tri.</w:t>
      </w:r>
    </w:p>
    <w:tbl>
      <w:tblPr>
        <w:tblStyle w:val="Grilledutableau"/>
        <w:tblW w:w="0" w:type="auto"/>
        <w:tblLook w:val="04A0" w:firstRow="1" w:lastRow="0" w:firstColumn="1" w:lastColumn="0" w:noHBand="0" w:noVBand="1"/>
      </w:tblPr>
      <w:tblGrid>
        <w:gridCol w:w="10345"/>
      </w:tblGrid>
      <w:tr w:rsidR="003F6135" w14:paraId="6BE3F3F6" w14:textId="77777777" w:rsidTr="003F6135">
        <w:tc>
          <w:tcPr>
            <w:tcW w:w="10345" w:type="dxa"/>
          </w:tcPr>
          <w:p w14:paraId="5BAF3729" w14:textId="4EB4763B" w:rsidR="003F6135" w:rsidRDefault="00AF6DA2" w:rsidP="00A84AD4">
            <w:pPr>
              <w:pStyle w:val="Question"/>
              <w:spacing w:before="0"/>
            </w:pPr>
            <w:r>
              <w:t>Dans ce tri, nous faisons une boucle sur le nombre de clés k (</w:t>
            </w:r>
            <w:proofErr w:type="spellStart"/>
            <w:r>
              <w:t>c-à-d</w:t>
            </w:r>
            <w:proofErr w:type="spellEnd"/>
            <w:r>
              <w:t xml:space="preserve"> le nombre max de chiffres dans les nombres présents). Puis pour chaque clé, on fait un tri par comptage en O(n). Donc la complexité est </w:t>
            </w:r>
            <w:proofErr w:type="gramStart"/>
            <w:r>
              <w:t xml:space="preserve">en </w:t>
            </w:r>
            <w:proofErr w:type="gramEnd"/>
            <m:oMath>
              <m:r>
                <w:rPr>
                  <w:rFonts w:ascii="Cambria Math" w:hAnsi="Cambria Math"/>
                </w:rPr>
                <m:t>O(n×k)</m:t>
              </m:r>
            </m:oMath>
            <w:r>
              <w:rPr>
                <w:rFonts w:eastAsiaTheme="minorEastAsia"/>
              </w:rPr>
              <w:t xml:space="preserve">. Si k est proportionnel à n (généralement le cas), alors </w:t>
            </w:r>
            <w:r w:rsidR="00A84AD4">
              <w:rPr>
                <w:rFonts w:eastAsiaTheme="minorEastAsia"/>
              </w:rPr>
              <w:t xml:space="preserve">la complexité est en </w:t>
            </w:r>
            <w:proofErr w:type="gramStart"/>
            <w:r w:rsidR="00A84AD4">
              <w:rPr>
                <w:rFonts w:eastAsiaTheme="minorEastAsia"/>
              </w:rPr>
              <w:t>O(</w:t>
            </w:r>
            <w:proofErr w:type="gramEnd"/>
            <w:r w:rsidR="00A84AD4">
              <w:rPr>
                <w:rFonts w:eastAsiaTheme="minorEastAsia"/>
              </w:rPr>
              <w:t>n log n) car on aura log(n) clés.</w:t>
            </w:r>
          </w:p>
        </w:tc>
      </w:tr>
    </w:tbl>
    <w:p w14:paraId="51B54DD5" w14:textId="77777777" w:rsidR="003F6135" w:rsidRDefault="003F6135" w:rsidP="003F6135">
      <w:pPr>
        <w:pStyle w:val="Question"/>
      </w:pPr>
    </w:p>
    <w:p w14:paraId="2458880D" w14:textId="77777777" w:rsidR="003F6135" w:rsidRDefault="003F6135" w:rsidP="003F6135">
      <w:pPr>
        <w:pStyle w:val="Question"/>
      </w:pPr>
    </w:p>
    <w:sectPr w:rsidR="003F6135" w:rsidSect="00343768">
      <w:headerReference w:type="default" r:id="rId12"/>
      <w:footerReference w:type="even" r:id="rId13"/>
      <w:footerReference w:type="default" r:id="rId14"/>
      <w:type w:val="continuous"/>
      <w:pgSz w:w="11907" w:h="16839" w:code="1"/>
      <w:pgMar w:top="851" w:right="851" w:bottom="851" w:left="851" w:header="0"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5FAB3F" w14:textId="77777777" w:rsidR="0092384E" w:rsidRDefault="0092384E">
      <w:pPr>
        <w:spacing w:after="0" w:line="240" w:lineRule="auto"/>
      </w:pPr>
      <w:r>
        <w:separator/>
      </w:r>
    </w:p>
  </w:endnote>
  <w:endnote w:type="continuationSeparator" w:id="0">
    <w:p w14:paraId="4B7FCBE5" w14:textId="77777777" w:rsidR="0092384E" w:rsidRDefault="00923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altName w:val="Segoe UI"/>
    <w:charset w:val="00"/>
    <w:family w:val="auto"/>
    <w:pitch w:val="variable"/>
    <w:sig w:usb0="00000001"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GMinchoE">
    <w:altName w:val="HG明朝E"/>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32F74" w14:textId="77777777" w:rsidR="00642186" w:rsidRDefault="00642186" w:rsidP="00CB540A">
    <w:pPr>
      <w:pStyle w:val="Pieddepagegauche"/>
      <w:pBdr>
        <w:top w:val="dashed" w:sz="4" w:space="0" w:color="7F7F7F" w:themeColor="text1" w:themeTint="80"/>
      </w:pBdr>
    </w:pPr>
    <w:r>
      <w:rPr>
        <w:color w:val="CEDBE6" w:themeColor="accent2" w:themeTint="80"/>
      </w:rPr>
      <w:sym w:font="Wingdings 3" w:char="F07D"/>
    </w:r>
    <w:r>
      <w:t xml:space="preserve"> Page </w:t>
    </w:r>
    <w:r>
      <w:fldChar w:fldCharType="begin"/>
    </w:r>
    <w:r>
      <w:instrText>PAGE  \* Arabic  \* MERGEFORMAT</w:instrText>
    </w:r>
    <w:r>
      <w:fldChar w:fldCharType="separate"/>
    </w:r>
    <w:r>
      <w:rPr>
        <w:noProof/>
      </w:rPr>
      <w:t>94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DC0C5C" w14:textId="14FC0985" w:rsidR="00642186" w:rsidRDefault="00642186" w:rsidP="00CB540A">
    <w:pPr>
      <w:pStyle w:val="Pieddepagedroit"/>
      <w:pBdr>
        <w:top w:val="dashed" w:sz="4" w:space="0" w:color="7F7F7F"/>
      </w:pBdr>
    </w:pPr>
    <w:r>
      <w:rPr>
        <w:color w:val="CEDBE6" w:themeColor="accent2" w:themeTint="80"/>
      </w:rPr>
      <w:sym w:font="Wingdings 3" w:char="F07D"/>
    </w:r>
    <w:r>
      <w:t xml:space="preserve"> Page </w:t>
    </w:r>
    <w:r>
      <w:rPr>
        <w:rStyle w:val="Numrodepage"/>
        <w:color w:val="000000" w:themeColor="text1"/>
        <w:szCs w:val="20"/>
      </w:rPr>
      <w:fldChar w:fldCharType="begin"/>
    </w:r>
    <w:r>
      <w:rPr>
        <w:rStyle w:val="Numrodepage"/>
        <w:color w:val="000000" w:themeColor="text1"/>
        <w:szCs w:val="20"/>
      </w:rPr>
      <w:instrText xml:space="preserve"> PAGE </w:instrText>
    </w:r>
    <w:r>
      <w:rPr>
        <w:rStyle w:val="Numrodepage"/>
        <w:color w:val="000000" w:themeColor="text1"/>
        <w:szCs w:val="20"/>
      </w:rPr>
      <w:fldChar w:fldCharType="separate"/>
    </w:r>
    <w:r w:rsidR="00BE0E8D">
      <w:rPr>
        <w:rStyle w:val="Numrodepage"/>
        <w:noProof/>
        <w:color w:val="000000" w:themeColor="text1"/>
        <w:szCs w:val="20"/>
      </w:rPr>
      <w:t>6</w:t>
    </w:r>
    <w:r>
      <w:rPr>
        <w:rStyle w:val="Numrodepage"/>
        <w:color w:val="000000" w:themeColor="text1"/>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B097C7" w14:textId="77777777" w:rsidR="0092384E" w:rsidRDefault="0092384E">
      <w:pPr>
        <w:spacing w:after="0" w:line="240" w:lineRule="auto"/>
      </w:pPr>
      <w:r>
        <w:separator/>
      </w:r>
    </w:p>
  </w:footnote>
  <w:footnote w:type="continuationSeparator" w:id="0">
    <w:p w14:paraId="7A3C4C0A" w14:textId="77777777" w:rsidR="0092384E" w:rsidRDefault="0092384E">
      <w:pPr>
        <w:spacing w:after="0" w:line="240" w:lineRule="auto"/>
      </w:pPr>
      <w:r>
        <w:continuationSeparator/>
      </w:r>
    </w:p>
  </w:footnote>
  <w:footnote w:id="1">
    <w:p w14:paraId="6428F332" w14:textId="77777777" w:rsidR="00642186" w:rsidRDefault="00642186" w:rsidP="004E0938">
      <w:pPr>
        <w:pStyle w:val="Notedebasdepage"/>
        <w:rPr>
          <w:i/>
          <w:sz w:val="22"/>
        </w:rPr>
      </w:pPr>
      <w:r>
        <w:rPr>
          <w:rStyle w:val="Appelnotedebasdep"/>
          <w:i/>
          <w:sz w:val="22"/>
        </w:rPr>
        <w:footnoteRef/>
      </w:r>
      <w:r>
        <w:rPr>
          <w:i/>
          <w:sz w:val="22"/>
        </w:rPr>
        <w:t xml:space="preserve"> </w:t>
      </w:r>
      <w:proofErr w:type="gramStart"/>
      <w:r>
        <w:rPr>
          <w:i/>
          <w:sz w:val="22"/>
        </w:rPr>
        <w:t>le</w:t>
      </w:r>
      <w:proofErr w:type="gramEnd"/>
      <w:r>
        <w:rPr>
          <w:i/>
          <w:sz w:val="22"/>
        </w:rPr>
        <w:t xml:space="preserve"> tableau est forcément inchangé depuis la ligne précédente car on n’est pas rentré dans le Tant que de la ligne 4 (j était &lt; i+1).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0BE1C1" w14:textId="44785485" w:rsidR="00642186" w:rsidRDefault="00642186" w:rsidP="00706A11">
    <w:pPr>
      <w:pStyle w:val="En-ttedroit"/>
      <w:pBdr>
        <w:bottom w:val="none" w:sz="0" w:space="0" w:color="auto"/>
      </w:pBdr>
      <w:jc w:val="left"/>
    </w:pPr>
    <w:r>
      <w:rPr>
        <w:color w:val="CEDBE6" w:themeColor="accent2" w:themeTint="80"/>
      </w:rPr>
      <w:sym w:font="Wingdings 3" w:char="F07D"/>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3F0C434A"/>
    <w:lvl w:ilvl="0">
      <w:start w:val="1"/>
      <w:numFmt w:val="bullet"/>
      <w:pStyle w:val="Listepuce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epuces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Listepuce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epuce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epuces"/>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5" w15:restartNumberingAfterBreak="0">
    <w:nsid w:val="00B9587A"/>
    <w:multiLevelType w:val="hybridMultilevel"/>
    <w:tmpl w:val="B7000A4A"/>
    <w:lvl w:ilvl="0" w:tplc="0409000F">
      <w:start w:val="1"/>
      <w:numFmt w:val="decimal"/>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6" w15:restartNumberingAfterBreak="0">
    <w:nsid w:val="02AD4D60"/>
    <w:multiLevelType w:val="hybridMultilevel"/>
    <w:tmpl w:val="F424CFF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7" w15:restartNumberingAfterBreak="0">
    <w:nsid w:val="03BB4F1F"/>
    <w:multiLevelType w:val="hybridMultilevel"/>
    <w:tmpl w:val="324295D4"/>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8" w15:restartNumberingAfterBreak="0">
    <w:nsid w:val="064D7AD9"/>
    <w:multiLevelType w:val="hybridMultilevel"/>
    <w:tmpl w:val="324295D4"/>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9" w15:restartNumberingAfterBreak="0">
    <w:nsid w:val="07DC4406"/>
    <w:multiLevelType w:val="hybridMultilevel"/>
    <w:tmpl w:val="5298E49A"/>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0" w15:restartNumberingAfterBreak="0">
    <w:nsid w:val="14715DA9"/>
    <w:multiLevelType w:val="hybridMultilevel"/>
    <w:tmpl w:val="76EA83C0"/>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1" w15:restartNumberingAfterBreak="0">
    <w:nsid w:val="152B3CF7"/>
    <w:multiLevelType w:val="hybridMultilevel"/>
    <w:tmpl w:val="4FA600BE"/>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2" w15:restartNumberingAfterBreak="0">
    <w:nsid w:val="19D7734E"/>
    <w:multiLevelType w:val="hybridMultilevel"/>
    <w:tmpl w:val="C1960C3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3" w15:restartNumberingAfterBreak="0">
    <w:nsid w:val="1DFD34A4"/>
    <w:multiLevelType w:val="hybridMultilevel"/>
    <w:tmpl w:val="BD98F1CC"/>
    <w:lvl w:ilvl="0" w:tplc="C9184064">
      <w:start w:val="1"/>
      <w:numFmt w:val="lowerLetter"/>
      <w:lvlText w:val="%1."/>
      <w:lvlJc w:val="left"/>
      <w:pPr>
        <w:ind w:left="717" w:hanging="360"/>
      </w:pPr>
      <w:rPr>
        <w:rFonts w:asciiTheme="minorHAnsi" w:hAnsiTheme="minorHAnsi" w:hint="default"/>
        <w:sz w:val="20"/>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4" w15:restartNumberingAfterBreak="0">
    <w:nsid w:val="22CE7444"/>
    <w:multiLevelType w:val="hybridMultilevel"/>
    <w:tmpl w:val="9F588170"/>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5" w15:restartNumberingAfterBreak="0">
    <w:nsid w:val="26401629"/>
    <w:multiLevelType w:val="hybridMultilevel"/>
    <w:tmpl w:val="97648634"/>
    <w:lvl w:ilvl="0" w:tplc="A2469208">
      <w:numFmt w:val="bullet"/>
      <w:lvlText w:val=""/>
      <w:lvlJc w:val="left"/>
      <w:pPr>
        <w:tabs>
          <w:tab w:val="num" w:pos="600"/>
        </w:tabs>
        <w:ind w:left="600" w:hanging="360"/>
      </w:pPr>
      <w:rPr>
        <w:rFonts w:ascii="Symbol" w:eastAsia="Times New Roman"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917D2F"/>
    <w:multiLevelType w:val="hybridMultilevel"/>
    <w:tmpl w:val="30AE0A8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7" w15:restartNumberingAfterBreak="0">
    <w:nsid w:val="3A1B6C74"/>
    <w:multiLevelType w:val="hybridMultilevel"/>
    <w:tmpl w:val="9DF67D6A"/>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8" w15:restartNumberingAfterBreak="0">
    <w:nsid w:val="3ABA3B0A"/>
    <w:multiLevelType w:val="hybridMultilevel"/>
    <w:tmpl w:val="30AE0A88"/>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9" w15:restartNumberingAfterBreak="0">
    <w:nsid w:val="415215F8"/>
    <w:multiLevelType w:val="hybridMultilevel"/>
    <w:tmpl w:val="F418F26E"/>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20" w15:restartNumberingAfterBreak="0">
    <w:nsid w:val="423D65EC"/>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1" w15:restartNumberingAfterBreak="0">
    <w:nsid w:val="4C8439E0"/>
    <w:multiLevelType w:val="hybridMultilevel"/>
    <w:tmpl w:val="9612C8D6"/>
    <w:lvl w:ilvl="0" w:tplc="318667A8">
      <w:start w:val="1"/>
      <w:numFmt w:val="decimal"/>
      <w:pStyle w:val="Titre2"/>
      <w:lvlText w:val="Exercice %1"/>
      <w:lvlJc w:val="left"/>
      <w:pPr>
        <w:ind w:left="624" w:hanging="624"/>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6803566"/>
    <w:multiLevelType w:val="hybridMultilevel"/>
    <w:tmpl w:val="30FC8672"/>
    <w:lvl w:ilvl="0" w:tplc="23025956">
      <w:start w:val="1"/>
      <w:numFmt w:val="lowerLetter"/>
      <w:lvlText w:val="%1."/>
      <w:lvlJc w:val="left"/>
      <w:pPr>
        <w:ind w:left="720" w:hanging="360"/>
      </w:pPr>
      <w:rPr>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6EF6700"/>
    <w:multiLevelType w:val="hybridMultilevel"/>
    <w:tmpl w:val="C24A1696"/>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4" w15:restartNumberingAfterBreak="0">
    <w:nsid w:val="57C90889"/>
    <w:multiLevelType w:val="hybridMultilevel"/>
    <w:tmpl w:val="3BF24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A1C2490"/>
    <w:multiLevelType w:val="hybridMultilevel"/>
    <w:tmpl w:val="9DF67D6A"/>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6" w15:restartNumberingAfterBreak="0">
    <w:nsid w:val="65BA4C46"/>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7" w15:restartNumberingAfterBreak="0">
    <w:nsid w:val="67BE305D"/>
    <w:multiLevelType w:val="hybridMultilevel"/>
    <w:tmpl w:val="BECADCBA"/>
    <w:lvl w:ilvl="0" w:tplc="80EEC82E">
      <w:start w:val="1"/>
      <w:numFmt w:val="lowerLetter"/>
      <w:lvlText w:val="%1."/>
      <w:lvlJc w:val="left"/>
      <w:pPr>
        <w:ind w:left="717" w:hanging="360"/>
      </w:pPr>
      <w:rPr>
        <w:rFonts w:asciiTheme="minorHAnsi" w:hAnsiTheme="minorHAnsi" w:hint="default"/>
        <w:sz w:val="20"/>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8" w15:restartNumberingAfterBreak="0">
    <w:nsid w:val="67D34847"/>
    <w:multiLevelType w:val="hybridMultilevel"/>
    <w:tmpl w:val="B25607F2"/>
    <w:lvl w:ilvl="0" w:tplc="04090019">
      <w:start w:val="1"/>
      <w:numFmt w:val="lowerLetter"/>
      <w:lvlText w:val="%1."/>
      <w:lvlJc w:val="left"/>
      <w:pPr>
        <w:ind w:left="717"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num w:numId="1">
    <w:abstractNumId w:val="4"/>
  </w:num>
  <w:num w:numId="2">
    <w:abstractNumId w:val="3"/>
  </w:num>
  <w:num w:numId="3">
    <w:abstractNumId w:val="2"/>
  </w:num>
  <w:num w:numId="4">
    <w:abstractNumId w:val="1"/>
  </w:num>
  <w:num w:numId="5">
    <w:abstractNumId w:val="0"/>
  </w:num>
  <w:num w:numId="6">
    <w:abstractNumId w:val="23"/>
  </w:num>
  <w:num w:numId="7">
    <w:abstractNumId w:val="15"/>
  </w:num>
  <w:num w:numId="8">
    <w:abstractNumId w:val="21"/>
  </w:num>
  <w:num w:numId="9">
    <w:abstractNumId w:val="23"/>
    <w:lvlOverride w:ilvl="0">
      <w:startOverride w:val="1"/>
    </w:lvlOverride>
  </w:num>
  <w:num w:numId="10">
    <w:abstractNumId w:val="22"/>
  </w:num>
  <w:num w:numId="11">
    <w:abstractNumId w:val="21"/>
  </w:num>
  <w:num w:numId="12">
    <w:abstractNumId w:val="23"/>
    <w:lvlOverride w:ilvl="0">
      <w:startOverride w:val="1"/>
    </w:lvlOverride>
  </w:num>
  <w:num w:numId="13">
    <w:abstractNumId w:val="23"/>
    <w:lvlOverride w:ilvl="0">
      <w:startOverride w:val="1"/>
    </w:lvlOverride>
  </w:num>
  <w:num w:numId="14">
    <w:abstractNumId w:val="17"/>
  </w:num>
  <w:num w:numId="15">
    <w:abstractNumId w:val="26"/>
  </w:num>
  <w:num w:numId="16">
    <w:abstractNumId w:val="18"/>
  </w:num>
  <w:num w:numId="17">
    <w:abstractNumId w:val="9"/>
  </w:num>
  <w:num w:numId="18">
    <w:abstractNumId w:val="14"/>
  </w:num>
  <w:num w:numId="19">
    <w:abstractNumId w:val="11"/>
  </w:num>
  <w:num w:numId="20">
    <w:abstractNumId w:val="27"/>
  </w:num>
  <w:num w:numId="21">
    <w:abstractNumId w:val="12"/>
  </w:num>
  <w:num w:numId="22">
    <w:abstractNumId w:val="7"/>
  </w:num>
  <w:num w:numId="23">
    <w:abstractNumId w:val="8"/>
  </w:num>
  <w:num w:numId="24">
    <w:abstractNumId w:val="24"/>
  </w:num>
  <w:num w:numId="25">
    <w:abstractNumId w:val="13"/>
  </w:num>
  <w:num w:numId="26">
    <w:abstractNumId w:val="16"/>
  </w:num>
  <w:num w:numId="27">
    <w:abstractNumId w:val="10"/>
  </w:num>
  <w:num w:numId="28">
    <w:abstractNumId w:val="19"/>
  </w:num>
  <w:num w:numId="29">
    <w:abstractNumId w:val="28"/>
  </w:num>
  <w:num w:numId="30">
    <w:abstractNumId w:val="20"/>
  </w:num>
  <w:num w:numId="31">
    <w:abstractNumId w:val="5"/>
  </w:num>
  <w:num w:numId="32">
    <w:abstractNumId w:val="6"/>
  </w:num>
  <w:num w:numId="33">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DateAndTime/>
  <w:hideSpellingErrors/>
  <w:proofState w:spelling="clean" w:grammar="clean"/>
  <w:defaultTabStop w:val="284"/>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DC69E7"/>
    <w:rsid w:val="000012D8"/>
    <w:rsid w:val="00007380"/>
    <w:rsid w:val="00007AB6"/>
    <w:rsid w:val="00012A61"/>
    <w:rsid w:val="00012F08"/>
    <w:rsid w:val="00013858"/>
    <w:rsid w:val="00017E38"/>
    <w:rsid w:val="00023933"/>
    <w:rsid w:val="000250D4"/>
    <w:rsid w:val="00025EA7"/>
    <w:rsid w:val="0003242C"/>
    <w:rsid w:val="00040459"/>
    <w:rsid w:val="000426C0"/>
    <w:rsid w:val="000437EB"/>
    <w:rsid w:val="000459D4"/>
    <w:rsid w:val="00046895"/>
    <w:rsid w:val="0005247C"/>
    <w:rsid w:val="0005554A"/>
    <w:rsid w:val="00060191"/>
    <w:rsid w:val="00060313"/>
    <w:rsid w:val="000610E0"/>
    <w:rsid w:val="00061CC4"/>
    <w:rsid w:val="00063AAC"/>
    <w:rsid w:val="00063D7B"/>
    <w:rsid w:val="00064B89"/>
    <w:rsid w:val="00065DCD"/>
    <w:rsid w:val="00070244"/>
    <w:rsid w:val="00074C68"/>
    <w:rsid w:val="00081024"/>
    <w:rsid w:val="00084379"/>
    <w:rsid w:val="00085139"/>
    <w:rsid w:val="00085A36"/>
    <w:rsid w:val="0008619A"/>
    <w:rsid w:val="00086B9F"/>
    <w:rsid w:val="00094143"/>
    <w:rsid w:val="00095244"/>
    <w:rsid w:val="000967C3"/>
    <w:rsid w:val="00096D6E"/>
    <w:rsid w:val="00096DD4"/>
    <w:rsid w:val="00097DF8"/>
    <w:rsid w:val="000A24CE"/>
    <w:rsid w:val="000A2BE8"/>
    <w:rsid w:val="000A6627"/>
    <w:rsid w:val="000A791A"/>
    <w:rsid w:val="000B0BB3"/>
    <w:rsid w:val="000B0E61"/>
    <w:rsid w:val="000B360E"/>
    <w:rsid w:val="000B51FF"/>
    <w:rsid w:val="000C040C"/>
    <w:rsid w:val="000C133A"/>
    <w:rsid w:val="000C1CCC"/>
    <w:rsid w:val="000C5A95"/>
    <w:rsid w:val="000D35DD"/>
    <w:rsid w:val="000D3862"/>
    <w:rsid w:val="000D6C19"/>
    <w:rsid w:val="000E46C4"/>
    <w:rsid w:val="000E4C40"/>
    <w:rsid w:val="000E7FFB"/>
    <w:rsid w:val="000F2262"/>
    <w:rsid w:val="000F3B2A"/>
    <w:rsid w:val="000F70C1"/>
    <w:rsid w:val="000F7186"/>
    <w:rsid w:val="000F781F"/>
    <w:rsid w:val="00101125"/>
    <w:rsid w:val="00101AE7"/>
    <w:rsid w:val="0010748F"/>
    <w:rsid w:val="001101FD"/>
    <w:rsid w:val="001110F8"/>
    <w:rsid w:val="00112B27"/>
    <w:rsid w:val="00113187"/>
    <w:rsid w:val="0011736F"/>
    <w:rsid w:val="001177F8"/>
    <w:rsid w:val="00117FBA"/>
    <w:rsid w:val="00123D7E"/>
    <w:rsid w:val="00124F74"/>
    <w:rsid w:val="00140AE9"/>
    <w:rsid w:val="001418CB"/>
    <w:rsid w:val="00143DF0"/>
    <w:rsid w:val="001448E9"/>
    <w:rsid w:val="001458DF"/>
    <w:rsid w:val="00146D15"/>
    <w:rsid w:val="00150732"/>
    <w:rsid w:val="00150987"/>
    <w:rsid w:val="00150AF3"/>
    <w:rsid w:val="00150DD5"/>
    <w:rsid w:val="00153B11"/>
    <w:rsid w:val="001545DA"/>
    <w:rsid w:val="00154820"/>
    <w:rsid w:val="00154FAF"/>
    <w:rsid w:val="00156962"/>
    <w:rsid w:val="00157686"/>
    <w:rsid w:val="0016130A"/>
    <w:rsid w:val="00161E4F"/>
    <w:rsid w:val="00165018"/>
    <w:rsid w:val="00166968"/>
    <w:rsid w:val="00167031"/>
    <w:rsid w:val="00167CEF"/>
    <w:rsid w:val="00171303"/>
    <w:rsid w:val="0017175C"/>
    <w:rsid w:val="001721AB"/>
    <w:rsid w:val="0017422B"/>
    <w:rsid w:val="00177732"/>
    <w:rsid w:val="00180D24"/>
    <w:rsid w:val="0018431E"/>
    <w:rsid w:val="00191375"/>
    <w:rsid w:val="00191CA2"/>
    <w:rsid w:val="0019415E"/>
    <w:rsid w:val="00194F24"/>
    <w:rsid w:val="001A0BD9"/>
    <w:rsid w:val="001A291A"/>
    <w:rsid w:val="001A44D1"/>
    <w:rsid w:val="001B12C5"/>
    <w:rsid w:val="001B349A"/>
    <w:rsid w:val="001B3DDE"/>
    <w:rsid w:val="001B475F"/>
    <w:rsid w:val="001C11FB"/>
    <w:rsid w:val="001C1AAE"/>
    <w:rsid w:val="001C2516"/>
    <w:rsid w:val="001C3BCF"/>
    <w:rsid w:val="001C4C4A"/>
    <w:rsid w:val="001C5C61"/>
    <w:rsid w:val="001D1ECE"/>
    <w:rsid w:val="001D3270"/>
    <w:rsid w:val="001D6D84"/>
    <w:rsid w:val="001E0E62"/>
    <w:rsid w:val="001E5CCD"/>
    <w:rsid w:val="001F0FC5"/>
    <w:rsid w:val="001F0FE9"/>
    <w:rsid w:val="001F171C"/>
    <w:rsid w:val="001F1874"/>
    <w:rsid w:val="001F29A1"/>
    <w:rsid w:val="001F2C12"/>
    <w:rsid w:val="001F3B1D"/>
    <w:rsid w:val="001F3B56"/>
    <w:rsid w:val="001F48C1"/>
    <w:rsid w:val="001F4FDE"/>
    <w:rsid w:val="001F565C"/>
    <w:rsid w:val="001F67EC"/>
    <w:rsid w:val="00203F0E"/>
    <w:rsid w:val="00205371"/>
    <w:rsid w:val="00210056"/>
    <w:rsid w:val="00211CC2"/>
    <w:rsid w:val="00211D98"/>
    <w:rsid w:val="00213068"/>
    <w:rsid w:val="00214EEE"/>
    <w:rsid w:val="0021625A"/>
    <w:rsid w:val="002164C2"/>
    <w:rsid w:val="0021657A"/>
    <w:rsid w:val="00217411"/>
    <w:rsid w:val="0022691B"/>
    <w:rsid w:val="002272AD"/>
    <w:rsid w:val="0023443E"/>
    <w:rsid w:val="00234669"/>
    <w:rsid w:val="0023506B"/>
    <w:rsid w:val="00244A67"/>
    <w:rsid w:val="00247530"/>
    <w:rsid w:val="00250ED6"/>
    <w:rsid w:val="0025101A"/>
    <w:rsid w:val="00256C55"/>
    <w:rsid w:val="00260D3F"/>
    <w:rsid w:val="0026112A"/>
    <w:rsid w:val="00262D0A"/>
    <w:rsid w:val="00263631"/>
    <w:rsid w:val="002646C7"/>
    <w:rsid w:val="002656FE"/>
    <w:rsid w:val="00267D1F"/>
    <w:rsid w:val="00267FE3"/>
    <w:rsid w:val="00272808"/>
    <w:rsid w:val="00275103"/>
    <w:rsid w:val="00275777"/>
    <w:rsid w:val="0028599F"/>
    <w:rsid w:val="002876D3"/>
    <w:rsid w:val="002A34FD"/>
    <w:rsid w:val="002A4890"/>
    <w:rsid w:val="002B0A7F"/>
    <w:rsid w:val="002B5768"/>
    <w:rsid w:val="002B5EC7"/>
    <w:rsid w:val="002C0939"/>
    <w:rsid w:val="002C25B2"/>
    <w:rsid w:val="002C2DE1"/>
    <w:rsid w:val="002C41E0"/>
    <w:rsid w:val="002C616D"/>
    <w:rsid w:val="002D74EE"/>
    <w:rsid w:val="002E07BE"/>
    <w:rsid w:val="002E1AF1"/>
    <w:rsid w:val="002E3170"/>
    <w:rsid w:val="002E3906"/>
    <w:rsid w:val="002E3EA9"/>
    <w:rsid w:val="002E6530"/>
    <w:rsid w:val="002E737E"/>
    <w:rsid w:val="002F2145"/>
    <w:rsid w:val="002F312B"/>
    <w:rsid w:val="002F478F"/>
    <w:rsid w:val="002F5F03"/>
    <w:rsid w:val="002F5FD9"/>
    <w:rsid w:val="002F7B08"/>
    <w:rsid w:val="0030025B"/>
    <w:rsid w:val="00300516"/>
    <w:rsid w:val="00300BF2"/>
    <w:rsid w:val="00300E7E"/>
    <w:rsid w:val="00303F32"/>
    <w:rsid w:val="0030408B"/>
    <w:rsid w:val="00304245"/>
    <w:rsid w:val="00315687"/>
    <w:rsid w:val="0031714F"/>
    <w:rsid w:val="00317CFC"/>
    <w:rsid w:val="0032047E"/>
    <w:rsid w:val="00322CA1"/>
    <w:rsid w:val="003246D8"/>
    <w:rsid w:val="003256E7"/>
    <w:rsid w:val="00325BF2"/>
    <w:rsid w:val="00330376"/>
    <w:rsid w:val="00330C0B"/>
    <w:rsid w:val="00332339"/>
    <w:rsid w:val="00337224"/>
    <w:rsid w:val="0034121A"/>
    <w:rsid w:val="00343768"/>
    <w:rsid w:val="00346536"/>
    <w:rsid w:val="0035295F"/>
    <w:rsid w:val="00355451"/>
    <w:rsid w:val="0035631E"/>
    <w:rsid w:val="00356445"/>
    <w:rsid w:val="0035758D"/>
    <w:rsid w:val="00363E9D"/>
    <w:rsid w:val="003652E8"/>
    <w:rsid w:val="00366869"/>
    <w:rsid w:val="003734E5"/>
    <w:rsid w:val="00373BEB"/>
    <w:rsid w:val="003753FC"/>
    <w:rsid w:val="00376A60"/>
    <w:rsid w:val="00376F8D"/>
    <w:rsid w:val="003808F4"/>
    <w:rsid w:val="003817FB"/>
    <w:rsid w:val="00382C3F"/>
    <w:rsid w:val="00390C56"/>
    <w:rsid w:val="003925F9"/>
    <w:rsid w:val="00392C40"/>
    <w:rsid w:val="00396212"/>
    <w:rsid w:val="00396486"/>
    <w:rsid w:val="003A0128"/>
    <w:rsid w:val="003A2AD1"/>
    <w:rsid w:val="003A4385"/>
    <w:rsid w:val="003A620D"/>
    <w:rsid w:val="003A651F"/>
    <w:rsid w:val="003A7AF4"/>
    <w:rsid w:val="003B1032"/>
    <w:rsid w:val="003B303F"/>
    <w:rsid w:val="003B3557"/>
    <w:rsid w:val="003B44AC"/>
    <w:rsid w:val="003C1FF4"/>
    <w:rsid w:val="003C2E79"/>
    <w:rsid w:val="003C3F90"/>
    <w:rsid w:val="003C4B3B"/>
    <w:rsid w:val="003C5753"/>
    <w:rsid w:val="003C6DD5"/>
    <w:rsid w:val="003D00B9"/>
    <w:rsid w:val="003D0187"/>
    <w:rsid w:val="003D20AB"/>
    <w:rsid w:val="003D64A0"/>
    <w:rsid w:val="003E0585"/>
    <w:rsid w:val="003E261A"/>
    <w:rsid w:val="003E37C2"/>
    <w:rsid w:val="003E4EB3"/>
    <w:rsid w:val="003E5199"/>
    <w:rsid w:val="003E5FF1"/>
    <w:rsid w:val="003E616C"/>
    <w:rsid w:val="003F072D"/>
    <w:rsid w:val="003F0C45"/>
    <w:rsid w:val="003F21C0"/>
    <w:rsid w:val="003F5311"/>
    <w:rsid w:val="003F6135"/>
    <w:rsid w:val="003F6FB8"/>
    <w:rsid w:val="003F79EB"/>
    <w:rsid w:val="00402456"/>
    <w:rsid w:val="00404FE1"/>
    <w:rsid w:val="00405731"/>
    <w:rsid w:val="004139FB"/>
    <w:rsid w:val="00416037"/>
    <w:rsid w:val="0042051E"/>
    <w:rsid w:val="004207E6"/>
    <w:rsid w:val="00421CC6"/>
    <w:rsid w:val="00421D1C"/>
    <w:rsid w:val="00427BF5"/>
    <w:rsid w:val="00427D7C"/>
    <w:rsid w:val="00431B0C"/>
    <w:rsid w:val="0043449B"/>
    <w:rsid w:val="004365E5"/>
    <w:rsid w:val="00436C85"/>
    <w:rsid w:val="00437D59"/>
    <w:rsid w:val="00444731"/>
    <w:rsid w:val="00444739"/>
    <w:rsid w:val="004466F7"/>
    <w:rsid w:val="00450169"/>
    <w:rsid w:val="00450DFF"/>
    <w:rsid w:val="00452AD2"/>
    <w:rsid w:val="004538F9"/>
    <w:rsid w:val="00454022"/>
    <w:rsid w:val="00454186"/>
    <w:rsid w:val="004548E5"/>
    <w:rsid w:val="004552BC"/>
    <w:rsid w:val="004558A0"/>
    <w:rsid w:val="0045616D"/>
    <w:rsid w:val="00456995"/>
    <w:rsid w:val="00456C56"/>
    <w:rsid w:val="00460233"/>
    <w:rsid w:val="0046023E"/>
    <w:rsid w:val="004677AA"/>
    <w:rsid w:val="004715DE"/>
    <w:rsid w:val="00474422"/>
    <w:rsid w:val="004755E7"/>
    <w:rsid w:val="004767F9"/>
    <w:rsid w:val="0047719A"/>
    <w:rsid w:val="004808A1"/>
    <w:rsid w:val="0048234F"/>
    <w:rsid w:val="00484148"/>
    <w:rsid w:val="0048592E"/>
    <w:rsid w:val="00487746"/>
    <w:rsid w:val="00491257"/>
    <w:rsid w:val="004942E6"/>
    <w:rsid w:val="00494970"/>
    <w:rsid w:val="004A4D0D"/>
    <w:rsid w:val="004A6F43"/>
    <w:rsid w:val="004B0C92"/>
    <w:rsid w:val="004B405C"/>
    <w:rsid w:val="004B4BA7"/>
    <w:rsid w:val="004B6A03"/>
    <w:rsid w:val="004B701B"/>
    <w:rsid w:val="004C22F7"/>
    <w:rsid w:val="004C58C4"/>
    <w:rsid w:val="004C5B7C"/>
    <w:rsid w:val="004C7041"/>
    <w:rsid w:val="004D0591"/>
    <w:rsid w:val="004D345A"/>
    <w:rsid w:val="004D4C45"/>
    <w:rsid w:val="004D527B"/>
    <w:rsid w:val="004D56C3"/>
    <w:rsid w:val="004D5FA7"/>
    <w:rsid w:val="004D6522"/>
    <w:rsid w:val="004E0938"/>
    <w:rsid w:val="004E0E09"/>
    <w:rsid w:val="004E2068"/>
    <w:rsid w:val="004E20F7"/>
    <w:rsid w:val="004E47CB"/>
    <w:rsid w:val="004E4CA8"/>
    <w:rsid w:val="004E5CCE"/>
    <w:rsid w:val="004E634D"/>
    <w:rsid w:val="004E6473"/>
    <w:rsid w:val="004E6CCB"/>
    <w:rsid w:val="004E7B50"/>
    <w:rsid w:val="004F091B"/>
    <w:rsid w:val="004F20E2"/>
    <w:rsid w:val="004F32B8"/>
    <w:rsid w:val="004F66DD"/>
    <w:rsid w:val="00501CAC"/>
    <w:rsid w:val="00502009"/>
    <w:rsid w:val="00506449"/>
    <w:rsid w:val="00512A3C"/>
    <w:rsid w:val="00516B29"/>
    <w:rsid w:val="00517A7E"/>
    <w:rsid w:val="00523986"/>
    <w:rsid w:val="00525B93"/>
    <w:rsid w:val="005334F9"/>
    <w:rsid w:val="00533C05"/>
    <w:rsid w:val="005404D1"/>
    <w:rsid w:val="005416F3"/>
    <w:rsid w:val="0054256E"/>
    <w:rsid w:val="0054310B"/>
    <w:rsid w:val="0054671C"/>
    <w:rsid w:val="00552FE3"/>
    <w:rsid w:val="00554AA1"/>
    <w:rsid w:val="005555A0"/>
    <w:rsid w:val="005574DF"/>
    <w:rsid w:val="005579A0"/>
    <w:rsid w:val="005628DF"/>
    <w:rsid w:val="00563BB9"/>
    <w:rsid w:val="005704E8"/>
    <w:rsid w:val="0057069E"/>
    <w:rsid w:val="00572130"/>
    <w:rsid w:val="00572AFD"/>
    <w:rsid w:val="005735B5"/>
    <w:rsid w:val="00581164"/>
    <w:rsid w:val="0058150C"/>
    <w:rsid w:val="00582336"/>
    <w:rsid w:val="00585626"/>
    <w:rsid w:val="00591721"/>
    <w:rsid w:val="00591C56"/>
    <w:rsid w:val="00595B33"/>
    <w:rsid w:val="00595B37"/>
    <w:rsid w:val="0059702F"/>
    <w:rsid w:val="005A043C"/>
    <w:rsid w:val="005A40E0"/>
    <w:rsid w:val="005A589E"/>
    <w:rsid w:val="005B5E5F"/>
    <w:rsid w:val="005B5EAF"/>
    <w:rsid w:val="005B72DF"/>
    <w:rsid w:val="005C01E6"/>
    <w:rsid w:val="005C325B"/>
    <w:rsid w:val="005C51FC"/>
    <w:rsid w:val="005C64B4"/>
    <w:rsid w:val="005C6D3A"/>
    <w:rsid w:val="005C6E5C"/>
    <w:rsid w:val="005D0488"/>
    <w:rsid w:val="005D2C9A"/>
    <w:rsid w:val="005E000D"/>
    <w:rsid w:val="005E153B"/>
    <w:rsid w:val="005E2CF1"/>
    <w:rsid w:val="005E72C0"/>
    <w:rsid w:val="005F0E3B"/>
    <w:rsid w:val="005F3DAE"/>
    <w:rsid w:val="005F498B"/>
    <w:rsid w:val="005F6B99"/>
    <w:rsid w:val="006032B1"/>
    <w:rsid w:val="00604453"/>
    <w:rsid w:val="00605C78"/>
    <w:rsid w:val="0061147A"/>
    <w:rsid w:val="00611A3C"/>
    <w:rsid w:val="00612FAC"/>
    <w:rsid w:val="006149A3"/>
    <w:rsid w:val="006179FF"/>
    <w:rsid w:val="00617A0E"/>
    <w:rsid w:val="0062135C"/>
    <w:rsid w:val="006259D7"/>
    <w:rsid w:val="00634BA5"/>
    <w:rsid w:val="00636525"/>
    <w:rsid w:val="006370F5"/>
    <w:rsid w:val="00637E42"/>
    <w:rsid w:val="0064048E"/>
    <w:rsid w:val="006405FF"/>
    <w:rsid w:val="00641D27"/>
    <w:rsid w:val="00641F28"/>
    <w:rsid w:val="00642186"/>
    <w:rsid w:val="00650000"/>
    <w:rsid w:val="00652082"/>
    <w:rsid w:val="00652E51"/>
    <w:rsid w:val="0065392C"/>
    <w:rsid w:val="0065542E"/>
    <w:rsid w:val="00656722"/>
    <w:rsid w:val="00665BB9"/>
    <w:rsid w:val="00667464"/>
    <w:rsid w:val="00667930"/>
    <w:rsid w:val="00672F9A"/>
    <w:rsid w:val="00673407"/>
    <w:rsid w:val="006759D4"/>
    <w:rsid w:val="00675E12"/>
    <w:rsid w:val="0067751E"/>
    <w:rsid w:val="006837CF"/>
    <w:rsid w:val="00683AED"/>
    <w:rsid w:val="00687221"/>
    <w:rsid w:val="00687B1F"/>
    <w:rsid w:val="006924EA"/>
    <w:rsid w:val="00692AB4"/>
    <w:rsid w:val="00697F4D"/>
    <w:rsid w:val="006A03A3"/>
    <w:rsid w:val="006A5595"/>
    <w:rsid w:val="006A5BE2"/>
    <w:rsid w:val="006A6704"/>
    <w:rsid w:val="006B04DB"/>
    <w:rsid w:val="006B0950"/>
    <w:rsid w:val="006B158E"/>
    <w:rsid w:val="006B241E"/>
    <w:rsid w:val="006B2A4A"/>
    <w:rsid w:val="006B4791"/>
    <w:rsid w:val="006C41C1"/>
    <w:rsid w:val="006C46A3"/>
    <w:rsid w:val="006C4E14"/>
    <w:rsid w:val="006C6A28"/>
    <w:rsid w:val="006C6B39"/>
    <w:rsid w:val="006C784D"/>
    <w:rsid w:val="006D0855"/>
    <w:rsid w:val="006D096D"/>
    <w:rsid w:val="006D21AA"/>
    <w:rsid w:val="006D38CB"/>
    <w:rsid w:val="006D3DE6"/>
    <w:rsid w:val="006E4137"/>
    <w:rsid w:val="006E6D09"/>
    <w:rsid w:val="006F0977"/>
    <w:rsid w:val="006F1652"/>
    <w:rsid w:val="006F46E6"/>
    <w:rsid w:val="006F56F2"/>
    <w:rsid w:val="006F78D9"/>
    <w:rsid w:val="00702E02"/>
    <w:rsid w:val="00703822"/>
    <w:rsid w:val="00704AB3"/>
    <w:rsid w:val="007064B0"/>
    <w:rsid w:val="00706A11"/>
    <w:rsid w:val="007128C2"/>
    <w:rsid w:val="00720C24"/>
    <w:rsid w:val="00724311"/>
    <w:rsid w:val="007256F1"/>
    <w:rsid w:val="007257D0"/>
    <w:rsid w:val="007258AD"/>
    <w:rsid w:val="00725C58"/>
    <w:rsid w:val="00726397"/>
    <w:rsid w:val="00727984"/>
    <w:rsid w:val="00727DEA"/>
    <w:rsid w:val="007302DA"/>
    <w:rsid w:val="00734D1A"/>
    <w:rsid w:val="00734E89"/>
    <w:rsid w:val="007361B3"/>
    <w:rsid w:val="0074063C"/>
    <w:rsid w:val="0074290D"/>
    <w:rsid w:val="007438A2"/>
    <w:rsid w:val="0074466F"/>
    <w:rsid w:val="00745354"/>
    <w:rsid w:val="00745EFB"/>
    <w:rsid w:val="00747FDE"/>
    <w:rsid w:val="00750421"/>
    <w:rsid w:val="007505EC"/>
    <w:rsid w:val="00754EFD"/>
    <w:rsid w:val="0075587D"/>
    <w:rsid w:val="00755AD1"/>
    <w:rsid w:val="00762173"/>
    <w:rsid w:val="00762784"/>
    <w:rsid w:val="007658FA"/>
    <w:rsid w:val="00767F0C"/>
    <w:rsid w:val="007709FD"/>
    <w:rsid w:val="00772C17"/>
    <w:rsid w:val="00773B90"/>
    <w:rsid w:val="0077439C"/>
    <w:rsid w:val="00776B0E"/>
    <w:rsid w:val="00776B71"/>
    <w:rsid w:val="00776F94"/>
    <w:rsid w:val="00780294"/>
    <w:rsid w:val="00783FFE"/>
    <w:rsid w:val="00790522"/>
    <w:rsid w:val="00790CAE"/>
    <w:rsid w:val="0079237D"/>
    <w:rsid w:val="00795620"/>
    <w:rsid w:val="00796D7E"/>
    <w:rsid w:val="007A130A"/>
    <w:rsid w:val="007A2A41"/>
    <w:rsid w:val="007A2C83"/>
    <w:rsid w:val="007A4C62"/>
    <w:rsid w:val="007A58D1"/>
    <w:rsid w:val="007A7308"/>
    <w:rsid w:val="007B68FE"/>
    <w:rsid w:val="007C744B"/>
    <w:rsid w:val="007D0B7E"/>
    <w:rsid w:val="007D16D3"/>
    <w:rsid w:val="007D18E6"/>
    <w:rsid w:val="007D2C76"/>
    <w:rsid w:val="007D38DA"/>
    <w:rsid w:val="007E0B85"/>
    <w:rsid w:val="007E23CD"/>
    <w:rsid w:val="007E4355"/>
    <w:rsid w:val="007E6AE1"/>
    <w:rsid w:val="007E7215"/>
    <w:rsid w:val="007F7D35"/>
    <w:rsid w:val="0080217B"/>
    <w:rsid w:val="0080253F"/>
    <w:rsid w:val="00805EE7"/>
    <w:rsid w:val="00806B08"/>
    <w:rsid w:val="00807D32"/>
    <w:rsid w:val="008109BA"/>
    <w:rsid w:val="0081395F"/>
    <w:rsid w:val="00813DFA"/>
    <w:rsid w:val="008211BE"/>
    <w:rsid w:val="00821814"/>
    <w:rsid w:val="00827941"/>
    <w:rsid w:val="00827FD3"/>
    <w:rsid w:val="00830237"/>
    <w:rsid w:val="00830314"/>
    <w:rsid w:val="00832817"/>
    <w:rsid w:val="008334E6"/>
    <w:rsid w:val="00837B90"/>
    <w:rsid w:val="008401C2"/>
    <w:rsid w:val="00844636"/>
    <w:rsid w:val="0084484B"/>
    <w:rsid w:val="00844F2E"/>
    <w:rsid w:val="00845022"/>
    <w:rsid w:val="00845EB5"/>
    <w:rsid w:val="00855F3C"/>
    <w:rsid w:val="008567FF"/>
    <w:rsid w:val="00862ABB"/>
    <w:rsid w:val="008640D0"/>
    <w:rsid w:val="008662A2"/>
    <w:rsid w:val="00866762"/>
    <w:rsid w:val="00870305"/>
    <w:rsid w:val="008708F0"/>
    <w:rsid w:val="00870BDD"/>
    <w:rsid w:val="008714BB"/>
    <w:rsid w:val="00871CBB"/>
    <w:rsid w:val="00872606"/>
    <w:rsid w:val="008744D0"/>
    <w:rsid w:val="00881CE0"/>
    <w:rsid w:val="00884F65"/>
    <w:rsid w:val="00893EAB"/>
    <w:rsid w:val="00896C41"/>
    <w:rsid w:val="008974D4"/>
    <w:rsid w:val="00897C67"/>
    <w:rsid w:val="008A3393"/>
    <w:rsid w:val="008A6E69"/>
    <w:rsid w:val="008A760F"/>
    <w:rsid w:val="008A7969"/>
    <w:rsid w:val="008B1DBD"/>
    <w:rsid w:val="008B279A"/>
    <w:rsid w:val="008B4E11"/>
    <w:rsid w:val="008B6237"/>
    <w:rsid w:val="008B7C4D"/>
    <w:rsid w:val="008B7FAA"/>
    <w:rsid w:val="008C04EE"/>
    <w:rsid w:val="008C106C"/>
    <w:rsid w:val="008C3A8C"/>
    <w:rsid w:val="008C4047"/>
    <w:rsid w:val="008C4BF8"/>
    <w:rsid w:val="008D4BED"/>
    <w:rsid w:val="008D5054"/>
    <w:rsid w:val="008D64BD"/>
    <w:rsid w:val="008E0F28"/>
    <w:rsid w:val="008E1A5C"/>
    <w:rsid w:val="008E3B27"/>
    <w:rsid w:val="008E43D7"/>
    <w:rsid w:val="008E548F"/>
    <w:rsid w:val="008F5831"/>
    <w:rsid w:val="00900406"/>
    <w:rsid w:val="009024C8"/>
    <w:rsid w:val="00902F9D"/>
    <w:rsid w:val="00903C19"/>
    <w:rsid w:val="00904468"/>
    <w:rsid w:val="00905CA2"/>
    <w:rsid w:val="009145F2"/>
    <w:rsid w:val="00915CEA"/>
    <w:rsid w:val="00917368"/>
    <w:rsid w:val="00921021"/>
    <w:rsid w:val="009217B0"/>
    <w:rsid w:val="00921CC7"/>
    <w:rsid w:val="0092384E"/>
    <w:rsid w:val="00932005"/>
    <w:rsid w:val="0093493B"/>
    <w:rsid w:val="009409C3"/>
    <w:rsid w:val="00941206"/>
    <w:rsid w:val="0095191B"/>
    <w:rsid w:val="00955EB2"/>
    <w:rsid w:val="009612E7"/>
    <w:rsid w:val="00961B05"/>
    <w:rsid w:val="00964511"/>
    <w:rsid w:val="00966214"/>
    <w:rsid w:val="00967F56"/>
    <w:rsid w:val="00971043"/>
    <w:rsid w:val="00974300"/>
    <w:rsid w:val="00982259"/>
    <w:rsid w:val="009844F2"/>
    <w:rsid w:val="00984D99"/>
    <w:rsid w:val="00987C35"/>
    <w:rsid w:val="00991761"/>
    <w:rsid w:val="0099290D"/>
    <w:rsid w:val="00992ED6"/>
    <w:rsid w:val="00993001"/>
    <w:rsid w:val="009A154C"/>
    <w:rsid w:val="009A40D8"/>
    <w:rsid w:val="009A4FDC"/>
    <w:rsid w:val="009A55A1"/>
    <w:rsid w:val="009A5D9C"/>
    <w:rsid w:val="009A6A2D"/>
    <w:rsid w:val="009A6D81"/>
    <w:rsid w:val="009A76FA"/>
    <w:rsid w:val="009B4B5B"/>
    <w:rsid w:val="009B7058"/>
    <w:rsid w:val="009B7395"/>
    <w:rsid w:val="009B7D73"/>
    <w:rsid w:val="009C2D76"/>
    <w:rsid w:val="009C3563"/>
    <w:rsid w:val="009D0C9C"/>
    <w:rsid w:val="009D10B3"/>
    <w:rsid w:val="009D4878"/>
    <w:rsid w:val="009D5D55"/>
    <w:rsid w:val="009D5F90"/>
    <w:rsid w:val="009E247A"/>
    <w:rsid w:val="009E2842"/>
    <w:rsid w:val="009E41D6"/>
    <w:rsid w:val="009E7408"/>
    <w:rsid w:val="009F0149"/>
    <w:rsid w:val="009F3D8D"/>
    <w:rsid w:val="009F5616"/>
    <w:rsid w:val="009F593E"/>
    <w:rsid w:val="009F70A0"/>
    <w:rsid w:val="00A0004A"/>
    <w:rsid w:val="00A00447"/>
    <w:rsid w:val="00A006F5"/>
    <w:rsid w:val="00A0107D"/>
    <w:rsid w:val="00A02B8A"/>
    <w:rsid w:val="00A121F0"/>
    <w:rsid w:val="00A12937"/>
    <w:rsid w:val="00A246FB"/>
    <w:rsid w:val="00A25625"/>
    <w:rsid w:val="00A25D7B"/>
    <w:rsid w:val="00A26F71"/>
    <w:rsid w:val="00A308A4"/>
    <w:rsid w:val="00A32596"/>
    <w:rsid w:val="00A35A9C"/>
    <w:rsid w:val="00A3683C"/>
    <w:rsid w:val="00A36AA4"/>
    <w:rsid w:val="00A37B1A"/>
    <w:rsid w:val="00A4056E"/>
    <w:rsid w:val="00A40BAB"/>
    <w:rsid w:val="00A423D2"/>
    <w:rsid w:val="00A42DE8"/>
    <w:rsid w:val="00A45E52"/>
    <w:rsid w:val="00A50D4A"/>
    <w:rsid w:val="00A54BD0"/>
    <w:rsid w:val="00A550AE"/>
    <w:rsid w:val="00A55D31"/>
    <w:rsid w:val="00A56D9B"/>
    <w:rsid w:val="00A5713F"/>
    <w:rsid w:val="00A571F6"/>
    <w:rsid w:val="00A619AD"/>
    <w:rsid w:val="00A6336F"/>
    <w:rsid w:val="00A649F8"/>
    <w:rsid w:val="00A657F4"/>
    <w:rsid w:val="00A667AC"/>
    <w:rsid w:val="00A67B7F"/>
    <w:rsid w:val="00A7043E"/>
    <w:rsid w:val="00A706C8"/>
    <w:rsid w:val="00A72A78"/>
    <w:rsid w:val="00A734B6"/>
    <w:rsid w:val="00A73DC7"/>
    <w:rsid w:val="00A74DA1"/>
    <w:rsid w:val="00A75996"/>
    <w:rsid w:val="00A84AD4"/>
    <w:rsid w:val="00A963E8"/>
    <w:rsid w:val="00A96CF0"/>
    <w:rsid w:val="00AA0188"/>
    <w:rsid w:val="00AA3E35"/>
    <w:rsid w:val="00AA3F46"/>
    <w:rsid w:val="00AA6FBE"/>
    <w:rsid w:val="00AA722B"/>
    <w:rsid w:val="00AA7F87"/>
    <w:rsid w:val="00AB02F8"/>
    <w:rsid w:val="00AB183E"/>
    <w:rsid w:val="00AB3614"/>
    <w:rsid w:val="00AB7700"/>
    <w:rsid w:val="00AC068D"/>
    <w:rsid w:val="00AC0854"/>
    <w:rsid w:val="00AC10C5"/>
    <w:rsid w:val="00AC2CF5"/>
    <w:rsid w:val="00AC517D"/>
    <w:rsid w:val="00AD0D52"/>
    <w:rsid w:val="00AD1375"/>
    <w:rsid w:val="00AD211D"/>
    <w:rsid w:val="00AD38F4"/>
    <w:rsid w:val="00AE5B3C"/>
    <w:rsid w:val="00AF0A22"/>
    <w:rsid w:val="00AF1F5A"/>
    <w:rsid w:val="00AF410B"/>
    <w:rsid w:val="00AF6DA2"/>
    <w:rsid w:val="00AF76FA"/>
    <w:rsid w:val="00B01479"/>
    <w:rsid w:val="00B036C2"/>
    <w:rsid w:val="00B0466B"/>
    <w:rsid w:val="00B10203"/>
    <w:rsid w:val="00B117B3"/>
    <w:rsid w:val="00B11853"/>
    <w:rsid w:val="00B14376"/>
    <w:rsid w:val="00B153B7"/>
    <w:rsid w:val="00B15D70"/>
    <w:rsid w:val="00B161A0"/>
    <w:rsid w:val="00B1718A"/>
    <w:rsid w:val="00B17DEC"/>
    <w:rsid w:val="00B2054C"/>
    <w:rsid w:val="00B20EDD"/>
    <w:rsid w:val="00B21CA6"/>
    <w:rsid w:val="00B232A2"/>
    <w:rsid w:val="00B259F3"/>
    <w:rsid w:val="00B30E6F"/>
    <w:rsid w:val="00B40C2D"/>
    <w:rsid w:val="00B40DE1"/>
    <w:rsid w:val="00B43390"/>
    <w:rsid w:val="00B46E14"/>
    <w:rsid w:val="00B47313"/>
    <w:rsid w:val="00B511B1"/>
    <w:rsid w:val="00B57770"/>
    <w:rsid w:val="00B577DC"/>
    <w:rsid w:val="00B618BF"/>
    <w:rsid w:val="00B64FA8"/>
    <w:rsid w:val="00B73C6E"/>
    <w:rsid w:val="00B761A1"/>
    <w:rsid w:val="00B7785F"/>
    <w:rsid w:val="00B81EFE"/>
    <w:rsid w:val="00B822AA"/>
    <w:rsid w:val="00B83A1D"/>
    <w:rsid w:val="00B869DC"/>
    <w:rsid w:val="00B91D0E"/>
    <w:rsid w:val="00B955D3"/>
    <w:rsid w:val="00B962B4"/>
    <w:rsid w:val="00B96408"/>
    <w:rsid w:val="00BA3A5B"/>
    <w:rsid w:val="00BA6AF3"/>
    <w:rsid w:val="00BA71B4"/>
    <w:rsid w:val="00BB18A6"/>
    <w:rsid w:val="00BB5624"/>
    <w:rsid w:val="00BB6A7B"/>
    <w:rsid w:val="00BB742F"/>
    <w:rsid w:val="00BB75B2"/>
    <w:rsid w:val="00BC4514"/>
    <w:rsid w:val="00BC67F9"/>
    <w:rsid w:val="00BC6972"/>
    <w:rsid w:val="00BD02E6"/>
    <w:rsid w:val="00BD069A"/>
    <w:rsid w:val="00BD0714"/>
    <w:rsid w:val="00BD19FF"/>
    <w:rsid w:val="00BD7E5D"/>
    <w:rsid w:val="00BE0E8D"/>
    <w:rsid w:val="00BE17B1"/>
    <w:rsid w:val="00BE184C"/>
    <w:rsid w:val="00BE2331"/>
    <w:rsid w:val="00BE3569"/>
    <w:rsid w:val="00BE3B07"/>
    <w:rsid w:val="00BE4C5C"/>
    <w:rsid w:val="00BE5403"/>
    <w:rsid w:val="00BE5ED3"/>
    <w:rsid w:val="00BE7138"/>
    <w:rsid w:val="00BE7544"/>
    <w:rsid w:val="00BF02D5"/>
    <w:rsid w:val="00BF27EE"/>
    <w:rsid w:val="00BF3EFE"/>
    <w:rsid w:val="00BF3F42"/>
    <w:rsid w:val="00BF544C"/>
    <w:rsid w:val="00BF5E23"/>
    <w:rsid w:val="00BF7778"/>
    <w:rsid w:val="00C03823"/>
    <w:rsid w:val="00C054FE"/>
    <w:rsid w:val="00C063E3"/>
    <w:rsid w:val="00C07093"/>
    <w:rsid w:val="00C14C4B"/>
    <w:rsid w:val="00C1595A"/>
    <w:rsid w:val="00C2177F"/>
    <w:rsid w:val="00C3329A"/>
    <w:rsid w:val="00C34AF8"/>
    <w:rsid w:val="00C36570"/>
    <w:rsid w:val="00C37998"/>
    <w:rsid w:val="00C42B1F"/>
    <w:rsid w:val="00C433A1"/>
    <w:rsid w:val="00C43A18"/>
    <w:rsid w:val="00C45EB3"/>
    <w:rsid w:val="00C46F7B"/>
    <w:rsid w:val="00C4734E"/>
    <w:rsid w:val="00C50203"/>
    <w:rsid w:val="00C52529"/>
    <w:rsid w:val="00C55050"/>
    <w:rsid w:val="00C55C41"/>
    <w:rsid w:val="00C6116F"/>
    <w:rsid w:val="00C61DCF"/>
    <w:rsid w:val="00C67585"/>
    <w:rsid w:val="00C70B96"/>
    <w:rsid w:val="00C723A7"/>
    <w:rsid w:val="00C818BC"/>
    <w:rsid w:val="00C81CEE"/>
    <w:rsid w:val="00C821D9"/>
    <w:rsid w:val="00C831EA"/>
    <w:rsid w:val="00C85AF4"/>
    <w:rsid w:val="00C906A2"/>
    <w:rsid w:val="00C92BE8"/>
    <w:rsid w:val="00CA00CA"/>
    <w:rsid w:val="00CA08F3"/>
    <w:rsid w:val="00CA0BF8"/>
    <w:rsid w:val="00CA26E2"/>
    <w:rsid w:val="00CA3743"/>
    <w:rsid w:val="00CA5F3A"/>
    <w:rsid w:val="00CA7580"/>
    <w:rsid w:val="00CB2648"/>
    <w:rsid w:val="00CB540A"/>
    <w:rsid w:val="00CC1849"/>
    <w:rsid w:val="00CC344C"/>
    <w:rsid w:val="00CC5001"/>
    <w:rsid w:val="00CD07B5"/>
    <w:rsid w:val="00CD111C"/>
    <w:rsid w:val="00CD113F"/>
    <w:rsid w:val="00CD2018"/>
    <w:rsid w:val="00CD5B2D"/>
    <w:rsid w:val="00CD72F1"/>
    <w:rsid w:val="00CE5642"/>
    <w:rsid w:val="00CE68F1"/>
    <w:rsid w:val="00CE6B3E"/>
    <w:rsid w:val="00CE702A"/>
    <w:rsid w:val="00CE7665"/>
    <w:rsid w:val="00CF0C74"/>
    <w:rsid w:val="00CF21C9"/>
    <w:rsid w:val="00CF46C3"/>
    <w:rsid w:val="00CF7C4B"/>
    <w:rsid w:val="00D003C7"/>
    <w:rsid w:val="00D022F3"/>
    <w:rsid w:val="00D051EF"/>
    <w:rsid w:val="00D118FF"/>
    <w:rsid w:val="00D12715"/>
    <w:rsid w:val="00D132C5"/>
    <w:rsid w:val="00D13791"/>
    <w:rsid w:val="00D14DC7"/>
    <w:rsid w:val="00D15BD6"/>
    <w:rsid w:val="00D15F64"/>
    <w:rsid w:val="00D20504"/>
    <w:rsid w:val="00D21E35"/>
    <w:rsid w:val="00D23E22"/>
    <w:rsid w:val="00D3389C"/>
    <w:rsid w:val="00D34724"/>
    <w:rsid w:val="00D35626"/>
    <w:rsid w:val="00D414F3"/>
    <w:rsid w:val="00D449F6"/>
    <w:rsid w:val="00D46773"/>
    <w:rsid w:val="00D514A8"/>
    <w:rsid w:val="00D528C2"/>
    <w:rsid w:val="00D564C2"/>
    <w:rsid w:val="00D56A55"/>
    <w:rsid w:val="00D617DD"/>
    <w:rsid w:val="00D634BF"/>
    <w:rsid w:val="00D65351"/>
    <w:rsid w:val="00D676F6"/>
    <w:rsid w:val="00D67EB1"/>
    <w:rsid w:val="00D7025B"/>
    <w:rsid w:val="00D7052A"/>
    <w:rsid w:val="00D7410E"/>
    <w:rsid w:val="00D81506"/>
    <w:rsid w:val="00D81F3F"/>
    <w:rsid w:val="00D948DA"/>
    <w:rsid w:val="00D94FD1"/>
    <w:rsid w:val="00D97566"/>
    <w:rsid w:val="00DA56FA"/>
    <w:rsid w:val="00DA5E5A"/>
    <w:rsid w:val="00DA7370"/>
    <w:rsid w:val="00DB0C36"/>
    <w:rsid w:val="00DB191B"/>
    <w:rsid w:val="00DB1CE9"/>
    <w:rsid w:val="00DB23F0"/>
    <w:rsid w:val="00DB3191"/>
    <w:rsid w:val="00DB438B"/>
    <w:rsid w:val="00DB618F"/>
    <w:rsid w:val="00DB6E04"/>
    <w:rsid w:val="00DB77E1"/>
    <w:rsid w:val="00DC0774"/>
    <w:rsid w:val="00DC0BD9"/>
    <w:rsid w:val="00DC5803"/>
    <w:rsid w:val="00DC69E7"/>
    <w:rsid w:val="00DC7E54"/>
    <w:rsid w:val="00DD4C95"/>
    <w:rsid w:val="00DE0480"/>
    <w:rsid w:val="00DE259F"/>
    <w:rsid w:val="00E03A6C"/>
    <w:rsid w:val="00E0518F"/>
    <w:rsid w:val="00E05B9F"/>
    <w:rsid w:val="00E13D30"/>
    <w:rsid w:val="00E1644D"/>
    <w:rsid w:val="00E16D83"/>
    <w:rsid w:val="00E17991"/>
    <w:rsid w:val="00E20AB0"/>
    <w:rsid w:val="00E23D01"/>
    <w:rsid w:val="00E32E2F"/>
    <w:rsid w:val="00E33894"/>
    <w:rsid w:val="00E34B0A"/>
    <w:rsid w:val="00E353B1"/>
    <w:rsid w:val="00E35A96"/>
    <w:rsid w:val="00E36C2C"/>
    <w:rsid w:val="00E37B7B"/>
    <w:rsid w:val="00E4002D"/>
    <w:rsid w:val="00E40592"/>
    <w:rsid w:val="00E472B0"/>
    <w:rsid w:val="00E472DA"/>
    <w:rsid w:val="00E51E5F"/>
    <w:rsid w:val="00E523EE"/>
    <w:rsid w:val="00E53B3F"/>
    <w:rsid w:val="00E6387C"/>
    <w:rsid w:val="00E65603"/>
    <w:rsid w:val="00E660CC"/>
    <w:rsid w:val="00E70374"/>
    <w:rsid w:val="00E7205C"/>
    <w:rsid w:val="00E72456"/>
    <w:rsid w:val="00E7284E"/>
    <w:rsid w:val="00E7540E"/>
    <w:rsid w:val="00E77A09"/>
    <w:rsid w:val="00E804F8"/>
    <w:rsid w:val="00E817FF"/>
    <w:rsid w:val="00E848F8"/>
    <w:rsid w:val="00E855A1"/>
    <w:rsid w:val="00E85717"/>
    <w:rsid w:val="00E921CA"/>
    <w:rsid w:val="00E92D0B"/>
    <w:rsid w:val="00E961E4"/>
    <w:rsid w:val="00E96AF9"/>
    <w:rsid w:val="00EA20F1"/>
    <w:rsid w:val="00EA358B"/>
    <w:rsid w:val="00EA5BCF"/>
    <w:rsid w:val="00EA6165"/>
    <w:rsid w:val="00EA65AF"/>
    <w:rsid w:val="00EA78BA"/>
    <w:rsid w:val="00EB12EE"/>
    <w:rsid w:val="00EB5740"/>
    <w:rsid w:val="00EB78BB"/>
    <w:rsid w:val="00EB792C"/>
    <w:rsid w:val="00EC16CC"/>
    <w:rsid w:val="00EC2D53"/>
    <w:rsid w:val="00EC4CCA"/>
    <w:rsid w:val="00EC5125"/>
    <w:rsid w:val="00EC591C"/>
    <w:rsid w:val="00EC749D"/>
    <w:rsid w:val="00ED123D"/>
    <w:rsid w:val="00ED2443"/>
    <w:rsid w:val="00ED637F"/>
    <w:rsid w:val="00EE2FEC"/>
    <w:rsid w:val="00EF11D6"/>
    <w:rsid w:val="00EF1AE9"/>
    <w:rsid w:val="00F04B68"/>
    <w:rsid w:val="00F0592D"/>
    <w:rsid w:val="00F0781E"/>
    <w:rsid w:val="00F10B06"/>
    <w:rsid w:val="00F12876"/>
    <w:rsid w:val="00F14581"/>
    <w:rsid w:val="00F205B4"/>
    <w:rsid w:val="00F21A95"/>
    <w:rsid w:val="00F26E37"/>
    <w:rsid w:val="00F34516"/>
    <w:rsid w:val="00F37DDA"/>
    <w:rsid w:val="00F40B70"/>
    <w:rsid w:val="00F4188C"/>
    <w:rsid w:val="00F4197E"/>
    <w:rsid w:val="00F42811"/>
    <w:rsid w:val="00F44ABD"/>
    <w:rsid w:val="00F45D77"/>
    <w:rsid w:val="00F46B63"/>
    <w:rsid w:val="00F52648"/>
    <w:rsid w:val="00F5305B"/>
    <w:rsid w:val="00F542E2"/>
    <w:rsid w:val="00F54CA8"/>
    <w:rsid w:val="00F60071"/>
    <w:rsid w:val="00F649F0"/>
    <w:rsid w:val="00F65C73"/>
    <w:rsid w:val="00F7026B"/>
    <w:rsid w:val="00F73119"/>
    <w:rsid w:val="00F742AD"/>
    <w:rsid w:val="00F77A97"/>
    <w:rsid w:val="00F81D3B"/>
    <w:rsid w:val="00F90D60"/>
    <w:rsid w:val="00F96922"/>
    <w:rsid w:val="00F978B5"/>
    <w:rsid w:val="00FA4CF5"/>
    <w:rsid w:val="00FA6B72"/>
    <w:rsid w:val="00FB4E78"/>
    <w:rsid w:val="00FB5445"/>
    <w:rsid w:val="00FB6179"/>
    <w:rsid w:val="00FC3B3E"/>
    <w:rsid w:val="00FC4655"/>
    <w:rsid w:val="00FC6B30"/>
    <w:rsid w:val="00FC6E5F"/>
    <w:rsid w:val="00FD0B99"/>
    <w:rsid w:val="00FD2E58"/>
    <w:rsid w:val="00FD5187"/>
    <w:rsid w:val="00FD6014"/>
    <w:rsid w:val="00FD776A"/>
    <w:rsid w:val="00FE2553"/>
    <w:rsid w:val="00FE3AE7"/>
    <w:rsid w:val="00FE3AF3"/>
    <w:rsid w:val="00FE450B"/>
    <w:rsid w:val="00FE6EDA"/>
    <w:rsid w:val="00FF2577"/>
    <w:rsid w:val="00FF2A0B"/>
    <w:rsid w:val="00FF2BEC"/>
    <w:rsid w:val="00FF6777"/>
    <w:rsid w:val="00FF79BD"/>
  </w:rsids>
  <m:mathPr>
    <m:mathFont m:val="Cambria Math"/>
    <m:brkBin m:val="before"/>
    <m:brkBinSub m:val="--"/>
    <m:smallFrac m:val="0"/>
    <m:dispDef/>
    <m:lMargin m:val="0"/>
    <m:rMargin m:val="0"/>
    <m:defJc m:val="centerGroup"/>
    <m:wrapIndent m:val="1440"/>
    <m:intLim m:val="undOvr"/>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865234"/>
  <w15:docId w15:val="{4945663A-9F0A-4864-ACF7-E47453B5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4581"/>
    <w:pPr>
      <w:jc w:val="both"/>
    </w:pPr>
    <w:rPr>
      <w:color w:val="000000" w:themeColor="text1"/>
      <w:sz w:val="20"/>
      <w:szCs w:val="20"/>
    </w:rPr>
  </w:style>
  <w:style w:type="paragraph" w:styleId="Titre1">
    <w:name w:val="heading 1"/>
    <w:basedOn w:val="Normal"/>
    <w:next w:val="Normal"/>
    <w:link w:val="Titre1Car"/>
    <w:uiPriority w:val="9"/>
    <w:qFormat/>
    <w:rsid w:val="002C41E0"/>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b/>
      <w:color w:val="FFFFFF" w:themeColor="background1"/>
      <w:spacing w:val="5"/>
      <w:sz w:val="28"/>
      <w:szCs w:val="32"/>
    </w:rPr>
  </w:style>
  <w:style w:type="paragraph" w:styleId="Titre2">
    <w:name w:val="heading 2"/>
    <w:basedOn w:val="Normal"/>
    <w:next w:val="Normal"/>
    <w:link w:val="Titre2Car"/>
    <w:uiPriority w:val="9"/>
    <w:qFormat/>
    <w:rsid w:val="00491257"/>
    <w:pPr>
      <w:numPr>
        <w:numId w:val="8"/>
      </w:num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480" w:after="240"/>
      <w:outlineLvl w:val="1"/>
    </w:pPr>
    <w:rPr>
      <w:rFonts w:asciiTheme="majorHAnsi" w:hAnsiTheme="majorHAnsi"/>
      <w:color w:val="628BAD" w:themeColor="accent2" w:themeShade="BF"/>
      <w:spacing w:val="5"/>
      <w:szCs w:val="28"/>
    </w:rPr>
  </w:style>
  <w:style w:type="paragraph" w:styleId="Titre3">
    <w:name w:val="heading 3"/>
    <w:basedOn w:val="Normal"/>
    <w:next w:val="Normal"/>
    <w:link w:val="Titre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itre4">
    <w:name w:val="heading 4"/>
    <w:basedOn w:val="Normal"/>
    <w:next w:val="Normal"/>
    <w:link w:val="Titre4C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itre5">
    <w:name w:val="heading 5"/>
    <w:basedOn w:val="Normal"/>
    <w:next w:val="Normal"/>
    <w:link w:val="Titre5C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itre6">
    <w:name w:val="heading 6"/>
    <w:basedOn w:val="Normal"/>
    <w:next w:val="Normal"/>
    <w:link w:val="Titre6C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itre7">
    <w:name w:val="heading 7"/>
    <w:basedOn w:val="Normal"/>
    <w:next w:val="Normal"/>
    <w:link w:val="Titre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itre8">
    <w:name w:val="heading 8"/>
    <w:basedOn w:val="Normal"/>
    <w:next w:val="Normal"/>
    <w:link w:val="Titre8Car"/>
    <w:uiPriority w:val="9"/>
    <w:semiHidden/>
    <w:unhideWhenUsed/>
    <w:qFormat/>
    <w:pPr>
      <w:spacing w:before="200" w:after="80"/>
      <w:outlineLvl w:val="7"/>
    </w:pPr>
    <w:rPr>
      <w:rFonts w:asciiTheme="majorHAnsi" w:hAnsiTheme="majorHAnsi"/>
      <w:color w:val="9FB8CD" w:themeColor="accent2"/>
      <w:sz w:val="18"/>
    </w:rPr>
  </w:style>
  <w:style w:type="paragraph" w:styleId="Titre9">
    <w:name w:val="heading 9"/>
    <w:basedOn w:val="Normal"/>
    <w:next w:val="Normal"/>
    <w:link w:val="Titre9Car"/>
    <w:uiPriority w:val="9"/>
    <w:semiHidden/>
    <w:unhideWhenUsed/>
    <w:qFormat/>
    <w:pPr>
      <w:spacing w:before="200" w:after="80"/>
      <w:outlineLvl w:val="8"/>
    </w:pPr>
    <w:rPr>
      <w:rFonts w:asciiTheme="majorHAnsi" w:hAnsiTheme="majorHAnsi"/>
      <w:i/>
      <w:color w:val="9FB8CD" w:themeColor="accent2"/>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41E0"/>
    <w:rPr>
      <w:rFonts w:asciiTheme="majorHAnsi" w:hAnsiTheme="majorHAnsi"/>
      <w:b/>
      <w:color w:val="FFFFFF" w:themeColor="background1"/>
      <w:spacing w:val="5"/>
      <w:sz w:val="28"/>
      <w:szCs w:val="32"/>
      <w:shd w:val="clear" w:color="auto" w:fill="9FB8CD" w:themeFill="accent2"/>
    </w:rPr>
  </w:style>
  <w:style w:type="character" w:customStyle="1" w:styleId="Titre2Car">
    <w:name w:val="Titre 2 Car"/>
    <w:basedOn w:val="Policepardfaut"/>
    <w:link w:val="Titre2"/>
    <w:uiPriority w:val="9"/>
    <w:rsid w:val="00491257"/>
    <w:rPr>
      <w:rFonts w:asciiTheme="majorHAnsi" w:hAnsiTheme="majorHAnsi"/>
      <w:color w:val="628BAD" w:themeColor="accent2" w:themeShade="BF"/>
      <w:spacing w:val="5"/>
      <w:sz w:val="20"/>
      <w:szCs w:val="28"/>
    </w:rPr>
  </w:style>
  <w:style w:type="character" w:customStyle="1" w:styleId="Titre3Car">
    <w:name w:val="Titre 3 Car"/>
    <w:basedOn w:val="Policepardfaut"/>
    <w:link w:val="Titre3"/>
    <w:uiPriority w:val="9"/>
    <w:rPr>
      <w:rFonts w:asciiTheme="majorHAnsi" w:hAnsiTheme="majorHAnsi"/>
      <w:color w:val="595959" w:themeColor="text1" w:themeTint="A6"/>
      <w:spacing w:val="5"/>
      <w:sz w:val="20"/>
      <w:szCs w:val="20"/>
    </w:rPr>
  </w:style>
  <w:style w:type="paragraph" w:styleId="Titre">
    <w:name w:val="Title"/>
    <w:basedOn w:val="Normal"/>
    <w:link w:val="TitreCar"/>
    <w:qFormat/>
    <w:rsid w:val="00A734B6"/>
    <w:pPr>
      <w:spacing w:before="240" w:line="240" w:lineRule="auto"/>
    </w:pPr>
    <w:rPr>
      <w:rFonts w:asciiTheme="majorHAnsi" w:hAnsiTheme="majorHAnsi"/>
      <w:color w:val="3E5D78" w:themeColor="accent2" w:themeShade="80"/>
      <w:sz w:val="52"/>
      <w:szCs w:val="52"/>
    </w:rPr>
  </w:style>
  <w:style w:type="character" w:customStyle="1" w:styleId="TitreCar">
    <w:name w:val="Titre Car"/>
    <w:basedOn w:val="Policepardfaut"/>
    <w:link w:val="Titre"/>
    <w:rsid w:val="00A734B6"/>
    <w:rPr>
      <w:rFonts w:asciiTheme="majorHAnsi" w:hAnsiTheme="majorHAnsi"/>
      <w:color w:val="3E5D78" w:themeColor="accent2" w:themeShade="80"/>
      <w:sz w:val="52"/>
      <w:szCs w:val="52"/>
    </w:rPr>
  </w:style>
  <w:style w:type="paragraph" w:styleId="Sous-titre">
    <w:name w:val="Subtitle"/>
    <w:basedOn w:val="Normal"/>
    <w:link w:val="Sous-titreCar"/>
    <w:uiPriority w:val="11"/>
    <w:qFormat/>
    <w:pPr>
      <w:spacing w:after="720" w:line="240" w:lineRule="auto"/>
    </w:pPr>
    <w:rPr>
      <w:rFonts w:asciiTheme="majorHAnsi" w:hAnsiTheme="majorHAnsi"/>
      <w:color w:val="9FB8CD" w:themeColor="accent2"/>
      <w:sz w:val="24"/>
      <w:szCs w:val="24"/>
    </w:rPr>
  </w:style>
  <w:style w:type="character" w:customStyle="1" w:styleId="Sous-titreCar">
    <w:name w:val="Sous-titre Car"/>
    <w:basedOn w:val="Policepardfaut"/>
    <w:link w:val="Sous-titre"/>
    <w:uiPriority w:val="11"/>
    <w:rPr>
      <w:rFonts w:asciiTheme="majorHAnsi" w:hAnsiTheme="majorHAnsi" w:cstheme="minorBidi"/>
      <w:color w:val="9FB8CD" w:themeColor="accent2"/>
      <w:sz w:val="24"/>
      <w:szCs w:val="24"/>
    </w:rPr>
  </w:style>
  <w:style w:type="paragraph" w:styleId="Lgende">
    <w:name w:val="caption"/>
    <w:basedOn w:val="Normal"/>
    <w:next w:val="Normal"/>
    <w:uiPriority w:val="35"/>
    <w:unhideWhenUsed/>
    <w:pPr>
      <w:spacing w:after="0" w:line="240" w:lineRule="auto"/>
    </w:pPr>
    <w:rPr>
      <w:bCs/>
      <w:color w:val="9FB8CD" w:themeColor="accent2"/>
      <w:sz w:val="16"/>
      <w:szCs w:val="16"/>
    </w:rPr>
  </w:style>
  <w:style w:type="paragraph" w:styleId="Sansinterligne">
    <w:name w:val="No Spacing"/>
    <w:basedOn w:val="Normal"/>
    <w:uiPriority w:val="99"/>
    <w:qFormat/>
    <w:pPr>
      <w:spacing w:after="0" w:line="240" w:lineRule="auto"/>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000000" w:themeColor="text1"/>
      <w:sz w:val="16"/>
      <w:szCs w:val="16"/>
    </w:rPr>
  </w:style>
  <w:style w:type="character" w:styleId="Titredulivre">
    <w:name w:val="Book Title"/>
    <w:basedOn w:val="Policepardfaut"/>
    <w:uiPriority w:val="33"/>
    <w:qFormat/>
    <w:rPr>
      <w:rFonts w:asciiTheme="majorHAnsi" w:hAnsiTheme="majorHAnsi" w:cs="Times New Roman"/>
      <w:i/>
      <w:color w:val="8E736A" w:themeColor="accent6"/>
      <w:sz w:val="20"/>
      <w:szCs w:val="20"/>
    </w:rPr>
  </w:style>
  <w:style w:type="character" w:styleId="Accentuation">
    <w:name w:val="Emphasis"/>
    <w:uiPriority w:val="20"/>
    <w:qFormat/>
    <w:rPr>
      <w:b/>
      <w:i/>
      <w:spacing w:val="0"/>
    </w:rPr>
  </w:style>
  <w:style w:type="paragraph" w:styleId="Pieddepage">
    <w:name w:val="footer"/>
    <w:basedOn w:val="Normal"/>
    <w:link w:val="PieddepageCar"/>
    <w:uiPriority w:val="99"/>
    <w:unhideWhenUsed/>
    <w:pPr>
      <w:tabs>
        <w:tab w:val="center" w:pos="4320"/>
        <w:tab w:val="right" w:pos="8640"/>
      </w:tabs>
    </w:pPr>
  </w:style>
  <w:style w:type="character" w:customStyle="1" w:styleId="PieddepageCar">
    <w:name w:val="Pied de page Car"/>
    <w:basedOn w:val="Policepardfaut"/>
    <w:link w:val="Pieddepage"/>
    <w:uiPriority w:val="99"/>
    <w:rPr>
      <w:rFonts w:cs="Times New Roman"/>
      <w:color w:val="000000" w:themeColor="text1"/>
      <w:sz w:val="20"/>
      <w:szCs w:val="20"/>
    </w:rPr>
  </w:style>
  <w:style w:type="paragraph" w:styleId="En-tte">
    <w:name w:val="header"/>
    <w:basedOn w:val="Normal"/>
    <w:link w:val="En-tteCar"/>
    <w:unhideWhenUsed/>
    <w:pPr>
      <w:tabs>
        <w:tab w:val="center" w:pos="4320"/>
        <w:tab w:val="right" w:pos="8640"/>
      </w:tabs>
    </w:pPr>
  </w:style>
  <w:style w:type="character" w:customStyle="1" w:styleId="En-tteCar">
    <w:name w:val="En-tête Car"/>
    <w:basedOn w:val="Policepardfaut"/>
    <w:link w:val="En-tte"/>
    <w:rPr>
      <w:rFonts w:cs="Times New Roman"/>
      <w:color w:val="000000" w:themeColor="text1"/>
      <w:sz w:val="20"/>
      <w:szCs w:val="20"/>
    </w:rPr>
  </w:style>
  <w:style w:type="character" w:customStyle="1" w:styleId="Titre4Car">
    <w:name w:val="Titre 4 Car"/>
    <w:basedOn w:val="Policepardfaut"/>
    <w:link w:val="Titre4"/>
    <w:uiPriority w:val="9"/>
    <w:semiHidden/>
    <w:rPr>
      <w:rFonts w:asciiTheme="majorHAnsi" w:hAnsiTheme="majorHAnsi"/>
      <w:color w:val="595959" w:themeColor="text1" w:themeTint="A6"/>
      <w:sz w:val="20"/>
    </w:rPr>
  </w:style>
  <w:style w:type="character" w:customStyle="1" w:styleId="Titre5Car">
    <w:name w:val="Titre 5 Car"/>
    <w:basedOn w:val="Policepardfaut"/>
    <w:link w:val="Titre5"/>
    <w:uiPriority w:val="9"/>
    <w:semiHidden/>
    <w:rPr>
      <w:rFonts w:asciiTheme="majorHAnsi" w:hAnsiTheme="majorHAnsi"/>
      <w:color w:val="404040" w:themeColor="text1" w:themeTint="BF"/>
      <w:sz w:val="20"/>
      <w:szCs w:val="20"/>
    </w:rPr>
  </w:style>
  <w:style w:type="character" w:customStyle="1" w:styleId="Titre6Car">
    <w:name w:val="Titre 6 Car"/>
    <w:basedOn w:val="Policepardfaut"/>
    <w:link w:val="Titre6"/>
    <w:uiPriority w:val="9"/>
    <w:semiHidden/>
    <w:rPr>
      <w:rFonts w:asciiTheme="majorHAnsi" w:hAnsiTheme="majorHAnsi"/>
      <w:b/>
      <w:color w:val="7F7F7F" w:themeColor="background1" w:themeShade="7F"/>
      <w:sz w:val="18"/>
      <w:szCs w:val="18"/>
    </w:rPr>
  </w:style>
  <w:style w:type="character" w:customStyle="1" w:styleId="Titre7Car">
    <w:name w:val="Titre 7 Car"/>
    <w:basedOn w:val="Policepardfaut"/>
    <w:link w:val="Titre7"/>
    <w:uiPriority w:val="9"/>
    <w:semiHidden/>
    <w:rPr>
      <w:rFonts w:asciiTheme="majorHAnsi" w:hAnsiTheme="majorHAnsi"/>
      <w:b/>
      <w:i/>
      <w:color w:val="808080" w:themeColor="background1" w:themeShade="80"/>
      <w:sz w:val="18"/>
      <w:szCs w:val="18"/>
    </w:rPr>
  </w:style>
  <w:style w:type="character" w:customStyle="1" w:styleId="Titre8Car">
    <w:name w:val="Titre 8 Car"/>
    <w:basedOn w:val="Policepardfaut"/>
    <w:link w:val="Titre8"/>
    <w:uiPriority w:val="9"/>
    <w:semiHidden/>
    <w:rPr>
      <w:rFonts w:asciiTheme="majorHAnsi" w:hAnsiTheme="majorHAnsi"/>
      <w:color w:val="9FB8CD" w:themeColor="accent2"/>
      <w:sz w:val="18"/>
      <w:szCs w:val="18"/>
    </w:rPr>
  </w:style>
  <w:style w:type="character" w:customStyle="1" w:styleId="Titre9Car">
    <w:name w:val="Titre 9 Car"/>
    <w:basedOn w:val="Policepardfaut"/>
    <w:link w:val="Titre9"/>
    <w:uiPriority w:val="9"/>
    <w:semiHidden/>
    <w:rPr>
      <w:rFonts w:asciiTheme="majorHAnsi" w:hAnsiTheme="majorHAnsi"/>
      <w:i/>
      <w:color w:val="9FB8CD" w:themeColor="accent2"/>
      <w:sz w:val="18"/>
      <w:szCs w:val="18"/>
    </w:rPr>
  </w:style>
  <w:style w:type="character" w:styleId="Emphaseintense">
    <w:name w:val="Intense Emphasis"/>
    <w:basedOn w:val="Policepardfaut"/>
    <w:uiPriority w:val="21"/>
    <w:qFormat/>
    <w:rPr>
      <w:rFonts w:cs="Times New Roman"/>
      <w:b/>
      <w:i/>
      <w:color w:val="BAC737" w:themeColor="accent3" w:themeShade="BF"/>
      <w:sz w:val="20"/>
      <w:szCs w:val="20"/>
    </w:rPr>
  </w:style>
  <w:style w:type="paragraph" w:styleId="Citationintense">
    <w:name w:val="Intense Quote"/>
    <w:basedOn w:val="Normal"/>
    <w:link w:val="Citationintense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tionintenseCar">
    <w:name w:val="Citation intense Car"/>
    <w:basedOn w:val="Policepardfaut"/>
    <w:link w:val="Citationintense"/>
    <w:uiPriority w:val="30"/>
    <w:rPr>
      <w:rFonts w:asciiTheme="majorHAnsi" w:hAnsiTheme="majorHAnsi"/>
      <w:i/>
      <w:color w:val="FFFFFF" w:themeColor="background1"/>
      <w:sz w:val="20"/>
      <w:szCs w:val="20"/>
      <w:shd w:val="clear" w:color="auto" w:fill="9FB8CD" w:themeFill="accent2"/>
    </w:rPr>
  </w:style>
  <w:style w:type="character" w:styleId="Rfrenceintense">
    <w:name w:val="Intense Reference"/>
    <w:basedOn w:val="Policepardfaut"/>
    <w:uiPriority w:val="32"/>
    <w:qFormat/>
    <w:rPr>
      <w:rFonts w:cs="Times New Roman"/>
      <w:b/>
      <w:color w:val="525A7D" w:themeColor="accent1" w:themeShade="BF"/>
      <w:sz w:val="20"/>
      <w:szCs w:val="20"/>
      <w:u w:val="single"/>
    </w:rPr>
  </w:style>
  <w:style w:type="paragraph" w:styleId="Listepuces">
    <w:name w:val="List Bullet"/>
    <w:basedOn w:val="Normal"/>
    <w:uiPriority w:val="36"/>
    <w:unhideWhenUsed/>
    <w:qFormat/>
    <w:pPr>
      <w:numPr>
        <w:numId w:val="1"/>
      </w:numPr>
      <w:spacing w:after="120"/>
      <w:contextualSpacing/>
    </w:pPr>
  </w:style>
  <w:style w:type="paragraph" w:styleId="Listepuces2">
    <w:name w:val="List Bullet 2"/>
    <w:basedOn w:val="Normal"/>
    <w:uiPriority w:val="36"/>
    <w:unhideWhenUsed/>
    <w:qFormat/>
    <w:pPr>
      <w:numPr>
        <w:numId w:val="2"/>
      </w:numPr>
      <w:spacing w:after="120"/>
      <w:contextualSpacing/>
    </w:pPr>
  </w:style>
  <w:style w:type="paragraph" w:styleId="Listepuces3">
    <w:name w:val="List Bullet 3"/>
    <w:basedOn w:val="Normal"/>
    <w:uiPriority w:val="36"/>
    <w:unhideWhenUsed/>
    <w:qFormat/>
    <w:pPr>
      <w:numPr>
        <w:numId w:val="3"/>
      </w:numPr>
      <w:spacing w:after="120"/>
      <w:contextualSpacing/>
    </w:pPr>
  </w:style>
  <w:style w:type="paragraph" w:styleId="Listepuces4">
    <w:name w:val="List Bullet 4"/>
    <w:basedOn w:val="Normal"/>
    <w:uiPriority w:val="36"/>
    <w:unhideWhenUsed/>
    <w:qFormat/>
    <w:pPr>
      <w:numPr>
        <w:numId w:val="4"/>
      </w:numPr>
      <w:spacing w:after="120"/>
      <w:contextualSpacing/>
    </w:pPr>
  </w:style>
  <w:style w:type="paragraph" w:styleId="Listepuces5">
    <w:name w:val="List Bullet 5"/>
    <w:basedOn w:val="Normal"/>
    <w:uiPriority w:val="36"/>
    <w:unhideWhenUsed/>
    <w:qFormat/>
    <w:pPr>
      <w:numPr>
        <w:numId w:val="5"/>
      </w:numPr>
      <w:spacing w:after="120"/>
      <w:contextualSpacing/>
    </w:pPr>
  </w:style>
  <w:style w:type="character" w:styleId="Textedelespacerserv">
    <w:name w:val="Placeholder Text"/>
    <w:basedOn w:val="Policepardfaut"/>
    <w:uiPriority w:val="99"/>
    <w:semiHidden/>
    <w:rPr>
      <w:color w:val="808080"/>
    </w:rPr>
  </w:style>
  <w:style w:type="paragraph" w:styleId="Citation">
    <w:name w:val="Quote"/>
    <w:basedOn w:val="Normal"/>
    <w:link w:val="CitationCar"/>
    <w:uiPriority w:val="29"/>
    <w:qFormat/>
    <w:rPr>
      <w:i/>
      <w:color w:val="7F7F7F" w:themeColor="background1" w:themeShade="7F"/>
    </w:rPr>
  </w:style>
  <w:style w:type="character" w:customStyle="1" w:styleId="CitationCar">
    <w:name w:val="Citation Car"/>
    <w:basedOn w:val="Policepardfaut"/>
    <w:link w:val="Citation"/>
    <w:uiPriority w:val="29"/>
    <w:rPr>
      <w:i/>
      <w:color w:val="7F7F7F" w:themeColor="background1" w:themeShade="7F"/>
      <w:sz w:val="20"/>
      <w:szCs w:val="20"/>
    </w:rPr>
  </w:style>
  <w:style w:type="character" w:styleId="lev">
    <w:name w:val="Strong"/>
    <w:qFormat/>
    <w:rPr>
      <w:rFonts w:asciiTheme="minorHAnsi" w:hAnsiTheme="minorHAnsi"/>
      <w:b/>
      <w:color w:val="9FB8CD" w:themeColor="accent2"/>
    </w:rPr>
  </w:style>
  <w:style w:type="character" w:styleId="Emphaseple">
    <w:name w:val="Subtle Emphasis"/>
    <w:basedOn w:val="Policepardfaut"/>
    <w:uiPriority w:val="19"/>
    <w:qFormat/>
    <w:rPr>
      <w:rFonts w:cs="Times New Roman"/>
      <w:i/>
      <w:color w:val="737373" w:themeColor="text1" w:themeTint="8C"/>
      <w:kern w:val="16"/>
      <w:sz w:val="20"/>
      <w:szCs w:val="20"/>
    </w:rPr>
  </w:style>
  <w:style w:type="character" w:styleId="Rfrenceple">
    <w:name w:val="Subtle Reference"/>
    <w:basedOn w:val="Policepardfaut"/>
    <w:uiPriority w:val="31"/>
    <w:qFormat/>
    <w:rPr>
      <w:rFonts w:cs="Times New Roman"/>
      <w:color w:val="737373" w:themeColor="text1" w:themeTint="8C"/>
      <w:sz w:val="20"/>
      <w:szCs w:val="20"/>
      <w:u w:val="single"/>
    </w:rPr>
  </w:style>
  <w:style w:type="table" w:styleId="Grilledutableau">
    <w:name w:val="Table Grid"/>
    <w:basedOn w:val="Tableau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autoRedefine/>
    <w:uiPriority w:val="39"/>
    <w:unhideWhenUsed/>
    <w:qFormat/>
    <w:rsid w:val="0030408B"/>
    <w:pPr>
      <w:spacing w:before="120" w:after="0"/>
      <w:jc w:val="left"/>
    </w:pPr>
    <w:rPr>
      <w:b/>
      <w:sz w:val="24"/>
      <w:szCs w:val="24"/>
    </w:rPr>
  </w:style>
  <w:style w:type="paragraph" w:styleId="TM2">
    <w:name w:val="toc 2"/>
    <w:basedOn w:val="Normal"/>
    <w:next w:val="Normal"/>
    <w:autoRedefine/>
    <w:uiPriority w:val="39"/>
    <w:unhideWhenUsed/>
    <w:qFormat/>
    <w:rsid w:val="0030408B"/>
    <w:pPr>
      <w:spacing w:after="0"/>
      <w:ind w:left="200"/>
      <w:jc w:val="left"/>
    </w:pPr>
    <w:rPr>
      <w:color w:val="002060"/>
      <w:szCs w:val="22"/>
    </w:rPr>
  </w:style>
  <w:style w:type="paragraph" w:styleId="TM3">
    <w:name w:val="toc 3"/>
    <w:basedOn w:val="Normal"/>
    <w:next w:val="Normal"/>
    <w:autoRedefine/>
    <w:uiPriority w:val="39"/>
    <w:unhideWhenUsed/>
    <w:qFormat/>
    <w:rsid w:val="00A25625"/>
    <w:pPr>
      <w:spacing w:after="0"/>
      <w:ind w:left="400"/>
      <w:jc w:val="left"/>
    </w:pPr>
    <w:rPr>
      <w:sz w:val="22"/>
      <w:szCs w:val="22"/>
    </w:rPr>
  </w:style>
  <w:style w:type="paragraph" w:styleId="TM4">
    <w:name w:val="toc 4"/>
    <w:basedOn w:val="Normal"/>
    <w:next w:val="Normal"/>
    <w:autoRedefine/>
    <w:uiPriority w:val="99"/>
    <w:unhideWhenUsed/>
    <w:qFormat/>
    <w:pPr>
      <w:spacing w:after="0"/>
      <w:ind w:left="600"/>
      <w:jc w:val="left"/>
    </w:pPr>
  </w:style>
  <w:style w:type="paragraph" w:styleId="TM5">
    <w:name w:val="toc 5"/>
    <w:basedOn w:val="Normal"/>
    <w:next w:val="Normal"/>
    <w:autoRedefine/>
    <w:uiPriority w:val="99"/>
    <w:unhideWhenUsed/>
    <w:qFormat/>
    <w:pPr>
      <w:spacing w:after="0"/>
      <w:ind w:left="800"/>
      <w:jc w:val="left"/>
    </w:pPr>
  </w:style>
  <w:style w:type="paragraph" w:styleId="TM6">
    <w:name w:val="toc 6"/>
    <w:basedOn w:val="Normal"/>
    <w:next w:val="Normal"/>
    <w:autoRedefine/>
    <w:uiPriority w:val="99"/>
    <w:unhideWhenUsed/>
    <w:qFormat/>
    <w:pPr>
      <w:spacing w:after="0"/>
      <w:ind w:left="1000"/>
      <w:jc w:val="left"/>
    </w:pPr>
  </w:style>
  <w:style w:type="paragraph" w:styleId="TM7">
    <w:name w:val="toc 7"/>
    <w:basedOn w:val="Normal"/>
    <w:next w:val="Normal"/>
    <w:autoRedefine/>
    <w:uiPriority w:val="99"/>
    <w:unhideWhenUsed/>
    <w:qFormat/>
    <w:pPr>
      <w:spacing w:after="0"/>
      <w:ind w:left="1200"/>
      <w:jc w:val="left"/>
    </w:pPr>
  </w:style>
  <w:style w:type="paragraph" w:styleId="TM8">
    <w:name w:val="toc 8"/>
    <w:basedOn w:val="Normal"/>
    <w:next w:val="Normal"/>
    <w:autoRedefine/>
    <w:uiPriority w:val="99"/>
    <w:unhideWhenUsed/>
    <w:qFormat/>
    <w:pPr>
      <w:spacing w:after="0"/>
      <w:ind w:left="1400"/>
      <w:jc w:val="left"/>
    </w:pPr>
  </w:style>
  <w:style w:type="paragraph" w:styleId="TM9">
    <w:name w:val="toc 9"/>
    <w:basedOn w:val="Normal"/>
    <w:next w:val="Normal"/>
    <w:autoRedefine/>
    <w:uiPriority w:val="99"/>
    <w:unhideWhenUsed/>
    <w:qFormat/>
    <w:pPr>
      <w:spacing w:after="0"/>
      <w:ind w:left="1600"/>
      <w:jc w:val="left"/>
    </w:pPr>
  </w:style>
  <w:style w:type="paragraph" w:customStyle="1" w:styleId="Pieddepagegauche">
    <w:name w:val="Pied de page gauche"/>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depagedroit">
    <w:name w:val="Pied de page droit"/>
    <w:basedOn w:val="Pieddepage"/>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En-ttepremirepage">
    <w:name w:val="En-tête première page"/>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ttegauche">
    <w:name w:val="En-tête gauche"/>
    <w:basedOn w:val="En-tte"/>
    <w:uiPriority w:val="35"/>
    <w:qFormat/>
    <w:pPr>
      <w:pBdr>
        <w:bottom w:val="dashed" w:sz="4" w:space="18" w:color="7F7F7F" w:themeColor="text1" w:themeTint="80"/>
      </w:pBdr>
      <w:spacing w:line="396" w:lineRule="auto"/>
    </w:pPr>
    <w:rPr>
      <w:color w:val="7F7F7F" w:themeColor="text1" w:themeTint="80"/>
    </w:rPr>
  </w:style>
  <w:style w:type="paragraph" w:customStyle="1" w:styleId="En-ttedroit">
    <w:name w:val="En-tête droit"/>
    <w:basedOn w:val="En-tte"/>
    <w:uiPriority w:val="35"/>
    <w:qFormat/>
    <w:pPr>
      <w:pBdr>
        <w:bottom w:val="dashed" w:sz="4" w:space="18" w:color="7F7F7F"/>
      </w:pBdr>
      <w:jc w:val="right"/>
    </w:pPr>
    <w:rPr>
      <w:color w:val="7F7F7F" w:themeColor="text1" w:themeTint="80"/>
    </w:rPr>
  </w:style>
  <w:style w:type="paragraph" w:customStyle="1" w:styleId="Correction">
    <w:name w:val="Correction"/>
    <w:basedOn w:val="Normal"/>
    <w:qFormat/>
    <w:rsid w:val="00830237"/>
    <w:pPr>
      <w:shd w:val="clear" w:color="auto" w:fill="B8DFE2"/>
      <w:spacing w:after="0"/>
      <w:ind w:left="709"/>
    </w:pPr>
    <w:rPr>
      <w:kern w:val="32"/>
      <w:szCs w:val="32"/>
    </w:rPr>
  </w:style>
  <w:style w:type="paragraph" w:styleId="Paragraphedeliste">
    <w:name w:val="List Paragraph"/>
    <w:basedOn w:val="Normal"/>
    <w:uiPriority w:val="34"/>
    <w:qFormat/>
    <w:rsid w:val="006924EA"/>
    <w:pPr>
      <w:ind w:left="720"/>
      <w:contextualSpacing/>
    </w:pPr>
  </w:style>
  <w:style w:type="paragraph" w:customStyle="1" w:styleId="Question">
    <w:name w:val="Question"/>
    <w:basedOn w:val="Normal"/>
    <w:qFormat/>
    <w:rsid w:val="00A25D7B"/>
    <w:pPr>
      <w:spacing w:before="200" w:line="240" w:lineRule="auto"/>
    </w:pPr>
  </w:style>
  <w:style w:type="paragraph" w:customStyle="1" w:styleId="TitreVisibleDansTM">
    <w:name w:val="TitreVisibleDansTM"/>
    <w:basedOn w:val="Titre"/>
    <w:link w:val="TitreVisibleDansTMCar"/>
    <w:qFormat/>
    <w:rsid w:val="0064048E"/>
  </w:style>
  <w:style w:type="character" w:customStyle="1" w:styleId="TitreVisibleDansTMCar">
    <w:name w:val="TitreVisibleDansTM Car"/>
    <w:basedOn w:val="TitreCar"/>
    <w:link w:val="TitreVisibleDansTM"/>
    <w:rsid w:val="0064048E"/>
    <w:rPr>
      <w:rFonts w:asciiTheme="majorHAnsi" w:hAnsiTheme="majorHAnsi"/>
      <w:color w:val="3E5D78" w:themeColor="accent2" w:themeShade="80"/>
      <w:sz w:val="52"/>
      <w:szCs w:val="52"/>
    </w:rPr>
  </w:style>
  <w:style w:type="character" w:styleId="Numrodepage">
    <w:name w:val="page number"/>
    <w:basedOn w:val="Policepardfaut"/>
    <w:uiPriority w:val="99"/>
    <w:semiHidden/>
    <w:unhideWhenUsed/>
    <w:rsid w:val="00A96CF0"/>
  </w:style>
  <w:style w:type="paragraph" w:styleId="PrformatHTML">
    <w:name w:val="HTML Preformatted"/>
    <w:basedOn w:val="Normal"/>
    <w:link w:val="PrformatHTMLCar"/>
    <w:uiPriority w:val="99"/>
    <w:unhideWhenUsed/>
    <w:rsid w:val="00F5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w:hAnsi="Courier" w:cs="Courier"/>
      <w:color w:val="auto"/>
    </w:rPr>
  </w:style>
  <w:style w:type="character" w:customStyle="1" w:styleId="PrformatHTMLCar">
    <w:name w:val="Préformaté HTML Car"/>
    <w:basedOn w:val="Policepardfaut"/>
    <w:link w:val="PrformatHTML"/>
    <w:uiPriority w:val="99"/>
    <w:rsid w:val="00F542E2"/>
    <w:rPr>
      <w:rFonts w:ascii="Courier" w:hAnsi="Courier" w:cs="Courier"/>
      <w:sz w:val="20"/>
      <w:szCs w:val="20"/>
    </w:rPr>
  </w:style>
  <w:style w:type="character" w:styleId="MachinecrireHTML">
    <w:name w:val="HTML Typewriter"/>
    <w:basedOn w:val="Policepardfaut"/>
    <w:uiPriority w:val="99"/>
    <w:semiHidden/>
    <w:unhideWhenUsed/>
    <w:rsid w:val="002E3906"/>
    <w:rPr>
      <w:rFonts w:ascii="Courier" w:eastAsiaTheme="minorHAnsi" w:hAnsi="Courier" w:cs="Courier"/>
      <w:sz w:val="20"/>
      <w:szCs w:val="20"/>
    </w:rPr>
  </w:style>
  <w:style w:type="character" w:styleId="Numrodeligne">
    <w:name w:val="line number"/>
    <w:uiPriority w:val="99"/>
    <w:unhideWhenUsed/>
    <w:rsid w:val="00E855A1"/>
    <w:rPr>
      <w:rFonts w:ascii="Courier" w:hAnsi="Courier"/>
      <w:sz w:val="16"/>
    </w:rPr>
  </w:style>
  <w:style w:type="paragraph" w:styleId="Notedebasdepage">
    <w:name w:val="footnote text"/>
    <w:basedOn w:val="Normal"/>
    <w:link w:val="NotedebasdepageCar"/>
    <w:uiPriority w:val="99"/>
    <w:semiHidden/>
    <w:rsid w:val="008D64BD"/>
    <w:pPr>
      <w:spacing w:after="0" w:line="240" w:lineRule="auto"/>
    </w:pPr>
    <w:rPr>
      <w:rFonts w:ascii="Times New Roman" w:eastAsia="Times New Roman" w:hAnsi="Times New Roman" w:cs="Times New Roman"/>
      <w:color w:val="auto"/>
      <w:sz w:val="24"/>
      <w:szCs w:val="24"/>
    </w:rPr>
  </w:style>
  <w:style w:type="character" w:customStyle="1" w:styleId="NotedebasdepageCar">
    <w:name w:val="Note de bas de page Car"/>
    <w:basedOn w:val="Policepardfaut"/>
    <w:link w:val="Notedebasdepage"/>
    <w:uiPriority w:val="99"/>
    <w:semiHidden/>
    <w:rsid w:val="008D64BD"/>
    <w:rPr>
      <w:rFonts w:ascii="Times New Roman" w:eastAsia="Times New Roman" w:hAnsi="Times New Roman" w:cs="Times New Roman"/>
      <w:sz w:val="24"/>
      <w:szCs w:val="24"/>
    </w:rPr>
  </w:style>
  <w:style w:type="character" w:styleId="Appelnotedebasdep">
    <w:name w:val="footnote reference"/>
    <w:basedOn w:val="Policepardfaut"/>
    <w:uiPriority w:val="99"/>
    <w:semiHidden/>
    <w:rsid w:val="008D64BD"/>
    <w:rPr>
      <w:vertAlign w:val="superscript"/>
    </w:rPr>
  </w:style>
  <w:style w:type="paragraph" w:customStyle="1" w:styleId="code">
    <w:name w:val="code"/>
    <w:basedOn w:val="Normal"/>
    <w:rsid w:val="00300516"/>
    <w:pPr>
      <w:spacing w:after="0" w:line="240" w:lineRule="auto"/>
      <w:jc w:val="left"/>
    </w:pPr>
    <w:rPr>
      <w:rFonts w:ascii="Courier" w:eastAsia="Times New Roman" w:hAnsi="Courier" w:cs="Times New Roman"/>
      <w:color w:val="auto"/>
      <w:szCs w:val="24"/>
    </w:rPr>
  </w:style>
  <w:style w:type="character" w:styleId="Lienhypertexte">
    <w:name w:val="Hyperlink"/>
    <w:basedOn w:val="Policepardfaut"/>
    <w:uiPriority w:val="99"/>
    <w:unhideWhenUsed/>
    <w:rsid w:val="00275777"/>
    <w:rPr>
      <w:color w:val="B292CA" w:themeColor="hyperlink"/>
      <w:u w:val="single"/>
    </w:rPr>
  </w:style>
  <w:style w:type="paragraph" w:customStyle="1" w:styleId="Style1">
    <w:name w:val="Style1"/>
    <w:basedOn w:val="Normal"/>
    <w:rsid w:val="00D67EB1"/>
    <w:pPr>
      <w:spacing w:after="0" w:line="240" w:lineRule="auto"/>
      <w:ind w:left="708"/>
    </w:pPr>
    <w:rPr>
      <w:rFonts w:ascii="Times New Roman" w:eastAsia="Times New Roman" w:hAnsi="Times New Roman" w:cs="Times New Roman"/>
      <w:color w:val="auto"/>
      <w:sz w:val="24"/>
      <w:szCs w:val="24"/>
    </w:rPr>
  </w:style>
  <w:style w:type="paragraph" w:styleId="Explorateurdedocuments">
    <w:name w:val="Document Map"/>
    <w:basedOn w:val="Normal"/>
    <w:link w:val="ExplorateurdedocumentsCar"/>
    <w:uiPriority w:val="99"/>
    <w:semiHidden/>
    <w:unhideWhenUsed/>
    <w:rsid w:val="00153B11"/>
    <w:pPr>
      <w:spacing w:after="0" w:line="240" w:lineRule="auto"/>
    </w:pPr>
    <w:rPr>
      <w:rFonts w:ascii="Lucida Grande" w:hAnsi="Lucida Grande" w:cs="Lucida Grande"/>
      <w:sz w:val="24"/>
      <w:szCs w:val="24"/>
    </w:rPr>
  </w:style>
  <w:style w:type="character" w:customStyle="1" w:styleId="ExplorateurdedocumentsCar">
    <w:name w:val="Explorateur de documents Car"/>
    <w:basedOn w:val="Policepardfaut"/>
    <w:link w:val="Explorateurdedocuments"/>
    <w:uiPriority w:val="99"/>
    <w:semiHidden/>
    <w:rsid w:val="00153B11"/>
    <w:rPr>
      <w:rFonts w:ascii="Lucida Grande" w:hAnsi="Lucida Grande" w:cs="Lucida Grande"/>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9167">
      <w:bodyDiv w:val="1"/>
      <w:marLeft w:val="0"/>
      <w:marRight w:val="0"/>
      <w:marTop w:val="0"/>
      <w:marBottom w:val="0"/>
      <w:divBdr>
        <w:top w:val="none" w:sz="0" w:space="0" w:color="auto"/>
        <w:left w:val="none" w:sz="0" w:space="0" w:color="auto"/>
        <w:bottom w:val="none" w:sz="0" w:space="0" w:color="auto"/>
        <w:right w:val="none" w:sz="0" w:space="0" w:color="auto"/>
      </w:divBdr>
    </w:div>
    <w:div w:id="361826394">
      <w:bodyDiv w:val="1"/>
      <w:marLeft w:val="0"/>
      <w:marRight w:val="0"/>
      <w:marTop w:val="0"/>
      <w:marBottom w:val="0"/>
      <w:divBdr>
        <w:top w:val="none" w:sz="0" w:space="0" w:color="auto"/>
        <w:left w:val="none" w:sz="0" w:space="0" w:color="auto"/>
        <w:bottom w:val="none" w:sz="0" w:space="0" w:color="auto"/>
        <w:right w:val="none" w:sz="0" w:space="0" w:color="auto"/>
      </w:divBdr>
    </w:div>
    <w:div w:id="490559544">
      <w:bodyDiv w:val="1"/>
      <w:marLeft w:val="0"/>
      <w:marRight w:val="0"/>
      <w:marTop w:val="0"/>
      <w:marBottom w:val="0"/>
      <w:divBdr>
        <w:top w:val="none" w:sz="0" w:space="0" w:color="auto"/>
        <w:left w:val="none" w:sz="0" w:space="0" w:color="auto"/>
        <w:bottom w:val="none" w:sz="0" w:space="0" w:color="auto"/>
        <w:right w:val="none" w:sz="0" w:space="0" w:color="auto"/>
      </w:divBdr>
    </w:div>
    <w:div w:id="518204377">
      <w:bodyDiv w:val="1"/>
      <w:marLeft w:val="0"/>
      <w:marRight w:val="0"/>
      <w:marTop w:val="0"/>
      <w:marBottom w:val="0"/>
      <w:divBdr>
        <w:top w:val="none" w:sz="0" w:space="0" w:color="auto"/>
        <w:left w:val="none" w:sz="0" w:space="0" w:color="auto"/>
        <w:bottom w:val="none" w:sz="0" w:space="0" w:color="auto"/>
        <w:right w:val="none" w:sz="0" w:space="0" w:color="auto"/>
      </w:divBdr>
    </w:div>
    <w:div w:id="518809668">
      <w:bodyDiv w:val="1"/>
      <w:marLeft w:val="0"/>
      <w:marRight w:val="0"/>
      <w:marTop w:val="0"/>
      <w:marBottom w:val="0"/>
      <w:divBdr>
        <w:top w:val="none" w:sz="0" w:space="0" w:color="auto"/>
        <w:left w:val="none" w:sz="0" w:space="0" w:color="auto"/>
        <w:bottom w:val="none" w:sz="0" w:space="0" w:color="auto"/>
        <w:right w:val="none" w:sz="0" w:space="0" w:color="auto"/>
      </w:divBdr>
    </w:div>
    <w:div w:id="591471503">
      <w:bodyDiv w:val="1"/>
      <w:marLeft w:val="0"/>
      <w:marRight w:val="0"/>
      <w:marTop w:val="0"/>
      <w:marBottom w:val="0"/>
      <w:divBdr>
        <w:top w:val="none" w:sz="0" w:space="0" w:color="auto"/>
        <w:left w:val="none" w:sz="0" w:space="0" w:color="auto"/>
        <w:bottom w:val="none" w:sz="0" w:space="0" w:color="auto"/>
        <w:right w:val="none" w:sz="0" w:space="0" w:color="auto"/>
      </w:divBdr>
    </w:div>
    <w:div w:id="636102780">
      <w:bodyDiv w:val="1"/>
      <w:marLeft w:val="0"/>
      <w:marRight w:val="0"/>
      <w:marTop w:val="0"/>
      <w:marBottom w:val="0"/>
      <w:divBdr>
        <w:top w:val="none" w:sz="0" w:space="0" w:color="auto"/>
        <w:left w:val="none" w:sz="0" w:space="0" w:color="auto"/>
        <w:bottom w:val="none" w:sz="0" w:space="0" w:color="auto"/>
        <w:right w:val="none" w:sz="0" w:space="0" w:color="auto"/>
      </w:divBdr>
    </w:div>
    <w:div w:id="668873597">
      <w:bodyDiv w:val="1"/>
      <w:marLeft w:val="0"/>
      <w:marRight w:val="0"/>
      <w:marTop w:val="0"/>
      <w:marBottom w:val="0"/>
      <w:divBdr>
        <w:top w:val="none" w:sz="0" w:space="0" w:color="auto"/>
        <w:left w:val="none" w:sz="0" w:space="0" w:color="auto"/>
        <w:bottom w:val="none" w:sz="0" w:space="0" w:color="auto"/>
        <w:right w:val="none" w:sz="0" w:space="0" w:color="auto"/>
      </w:divBdr>
    </w:div>
    <w:div w:id="720137494">
      <w:bodyDiv w:val="1"/>
      <w:marLeft w:val="0"/>
      <w:marRight w:val="0"/>
      <w:marTop w:val="0"/>
      <w:marBottom w:val="0"/>
      <w:divBdr>
        <w:top w:val="none" w:sz="0" w:space="0" w:color="auto"/>
        <w:left w:val="none" w:sz="0" w:space="0" w:color="auto"/>
        <w:bottom w:val="none" w:sz="0" w:space="0" w:color="auto"/>
        <w:right w:val="none" w:sz="0" w:space="0" w:color="auto"/>
      </w:divBdr>
    </w:div>
    <w:div w:id="773553614">
      <w:bodyDiv w:val="1"/>
      <w:marLeft w:val="0"/>
      <w:marRight w:val="0"/>
      <w:marTop w:val="0"/>
      <w:marBottom w:val="0"/>
      <w:divBdr>
        <w:top w:val="none" w:sz="0" w:space="0" w:color="auto"/>
        <w:left w:val="none" w:sz="0" w:space="0" w:color="auto"/>
        <w:bottom w:val="none" w:sz="0" w:space="0" w:color="auto"/>
        <w:right w:val="none" w:sz="0" w:space="0" w:color="auto"/>
      </w:divBdr>
    </w:div>
    <w:div w:id="811868999">
      <w:bodyDiv w:val="1"/>
      <w:marLeft w:val="0"/>
      <w:marRight w:val="0"/>
      <w:marTop w:val="0"/>
      <w:marBottom w:val="0"/>
      <w:divBdr>
        <w:top w:val="none" w:sz="0" w:space="0" w:color="auto"/>
        <w:left w:val="none" w:sz="0" w:space="0" w:color="auto"/>
        <w:bottom w:val="none" w:sz="0" w:space="0" w:color="auto"/>
        <w:right w:val="none" w:sz="0" w:space="0" w:color="auto"/>
      </w:divBdr>
    </w:div>
    <w:div w:id="826827478">
      <w:bodyDiv w:val="1"/>
      <w:marLeft w:val="0"/>
      <w:marRight w:val="0"/>
      <w:marTop w:val="0"/>
      <w:marBottom w:val="0"/>
      <w:divBdr>
        <w:top w:val="none" w:sz="0" w:space="0" w:color="auto"/>
        <w:left w:val="none" w:sz="0" w:space="0" w:color="auto"/>
        <w:bottom w:val="none" w:sz="0" w:space="0" w:color="auto"/>
        <w:right w:val="none" w:sz="0" w:space="0" w:color="auto"/>
      </w:divBdr>
    </w:div>
    <w:div w:id="837575308">
      <w:bodyDiv w:val="1"/>
      <w:marLeft w:val="0"/>
      <w:marRight w:val="0"/>
      <w:marTop w:val="0"/>
      <w:marBottom w:val="0"/>
      <w:divBdr>
        <w:top w:val="none" w:sz="0" w:space="0" w:color="auto"/>
        <w:left w:val="none" w:sz="0" w:space="0" w:color="auto"/>
        <w:bottom w:val="none" w:sz="0" w:space="0" w:color="auto"/>
        <w:right w:val="none" w:sz="0" w:space="0" w:color="auto"/>
      </w:divBdr>
    </w:div>
    <w:div w:id="858157914">
      <w:bodyDiv w:val="1"/>
      <w:marLeft w:val="0"/>
      <w:marRight w:val="0"/>
      <w:marTop w:val="0"/>
      <w:marBottom w:val="0"/>
      <w:divBdr>
        <w:top w:val="none" w:sz="0" w:space="0" w:color="auto"/>
        <w:left w:val="none" w:sz="0" w:space="0" w:color="auto"/>
        <w:bottom w:val="none" w:sz="0" w:space="0" w:color="auto"/>
        <w:right w:val="none" w:sz="0" w:space="0" w:color="auto"/>
      </w:divBdr>
    </w:div>
    <w:div w:id="874971175">
      <w:bodyDiv w:val="1"/>
      <w:marLeft w:val="0"/>
      <w:marRight w:val="0"/>
      <w:marTop w:val="0"/>
      <w:marBottom w:val="0"/>
      <w:divBdr>
        <w:top w:val="none" w:sz="0" w:space="0" w:color="auto"/>
        <w:left w:val="none" w:sz="0" w:space="0" w:color="auto"/>
        <w:bottom w:val="none" w:sz="0" w:space="0" w:color="auto"/>
        <w:right w:val="none" w:sz="0" w:space="0" w:color="auto"/>
      </w:divBdr>
    </w:div>
    <w:div w:id="1041174476">
      <w:bodyDiv w:val="1"/>
      <w:marLeft w:val="0"/>
      <w:marRight w:val="0"/>
      <w:marTop w:val="0"/>
      <w:marBottom w:val="0"/>
      <w:divBdr>
        <w:top w:val="none" w:sz="0" w:space="0" w:color="auto"/>
        <w:left w:val="none" w:sz="0" w:space="0" w:color="auto"/>
        <w:bottom w:val="none" w:sz="0" w:space="0" w:color="auto"/>
        <w:right w:val="none" w:sz="0" w:space="0" w:color="auto"/>
      </w:divBdr>
    </w:div>
    <w:div w:id="1065298325">
      <w:bodyDiv w:val="1"/>
      <w:marLeft w:val="0"/>
      <w:marRight w:val="0"/>
      <w:marTop w:val="0"/>
      <w:marBottom w:val="0"/>
      <w:divBdr>
        <w:top w:val="none" w:sz="0" w:space="0" w:color="auto"/>
        <w:left w:val="none" w:sz="0" w:space="0" w:color="auto"/>
        <w:bottom w:val="none" w:sz="0" w:space="0" w:color="auto"/>
        <w:right w:val="none" w:sz="0" w:space="0" w:color="auto"/>
      </w:divBdr>
    </w:div>
    <w:div w:id="1081218484">
      <w:bodyDiv w:val="1"/>
      <w:marLeft w:val="0"/>
      <w:marRight w:val="0"/>
      <w:marTop w:val="0"/>
      <w:marBottom w:val="0"/>
      <w:divBdr>
        <w:top w:val="none" w:sz="0" w:space="0" w:color="auto"/>
        <w:left w:val="none" w:sz="0" w:space="0" w:color="auto"/>
        <w:bottom w:val="none" w:sz="0" w:space="0" w:color="auto"/>
        <w:right w:val="none" w:sz="0" w:space="0" w:color="auto"/>
      </w:divBdr>
    </w:div>
    <w:div w:id="1087775477">
      <w:bodyDiv w:val="1"/>
      <w:marLeft w:val="0"/>
      <w:marRight w:val="0"/>
      <w:marTop w:val="0"/>
      <w:marBottom w:val="0"/>
      <w:divBdr>
        <w:top w:val="none" w:sz="0" w:space="0" w:color="auto"/>
        <w:left w:val="none" w:sz="0" w:space="0" w:color="auto"/>
        <w:bottom w:val="none" w:sz="0" w:space="0" w:color="auto"/>
        <w:right w:val="none" w:sz="0" w:space="0" w:color="auto"/>
      </w:divBdr>
    </w:div>
    <w:div w:id="1142695977">
      <w:bodyDiv w:val="1"/>
      <w:marLeft w:val="0"/>
      <w:marRight w:val="0"/>
      <w:marTop w:val="0"/>
      <w:marBottom w:val="0"/>
      <w:divBdr>
        <w:top w:val="none" w:sz="0" w:space="0" w:color="auto"/>
        <w:left w:val="none" w:sz="0" w:space="0" w:color="auto"/>
        <w:bottom w:val="none" w:sz="0" w:space="0" w:color="auto"/>
        <w:right w:val="none" w:sz="0" w:space="0" w:color="auto"/>
      </w:divBdr>
    </w:div>
    <w:div w:id="1322855144">
      <w:bodyDiv w:val="1"/>
      <w:marLeft w:val="0"/>
      <w:marRight w:val="0"/>
      <w:marTop w:val="0"/>
      <w:marBottom w:val="0"/>
      <w:divBdr>
        <w:top w:val="none" w:sz="0" w:space="0" w:color="auto"/>
        <w:left w:val="none" w:sz="0" w:space="0" w:color="auto"/>
        <w:bottom w:val="none" w:sz="0" w:space="0" w:color="auto"/>
        <w:right w:val="none" w:sz="0" w:space="0" w:color="auto"/>
      </w:divBdr>
    </w:div>
    <w:div w:id="1344822726">
      <w:bodyDiv w:val="1"/>
      <w:marLeft w:val="0"/>
      <w:marRight w:val="0"/>
      <w:marTop w:val="0"/>
      <w:marBottom w:val="0"/>
      <w:divBdr>
        <w:top w:val="none" w:sz="0" w:space="0" w:color="auto"/>
        <w:left w:val="none" w:sz="0" w:space="0" w:color="auto"/>
        <w:bottom w:val="none" w:sz="0" w:space="0" w:color="auto"/>
        <w:right w:val="none" w:sz="0" w:space="0" w:color="auto"/>
      </w:divBdr>
    </w:div>
    <w:div w:id="1352144191">
      <w:bodyDiv w:val="1"/>
      <w:marLeft w:val="0"/>
      <w:marRight w:val="0"/>
      <w:marTop w:val="0"/>
      <w:marBottom w:val="0"/>
      <w:divBdr>
        <w:top w:val="none" w:sz="0" w:space="0" w:color="auto"/>
        <w:left w:val="none" w:sz="0" w:space="0" w:color="auto"/>
        <w:bottom w:val="none" w:sz="0" w:space="0" w:color="auto"/>
        <w:right w:val="none" w:sz="0" w:space="0" w:color="auto"/>
      </w:divBdr>
    </w:div>
    <w:div w:id="1426027107">
      <w:bodyDiv w:val="1"/>
      <w:marLeft w:val="0"/>
      <w:marRight w:val="0"/>
      <w:marTop w:val="0"/>
      <w:marBottom w:val="0"/>
      <w:divBdr>
        <w:top w:val="none" w:sz="0" w:space="0" w:color="auto"/>
        <w:left w:val="none" w:sz="0" w:space="0" w:color="auto"/>
        <w:bottom w:val="none" w:sz="0" w:space="0" w:color="auto"/>
        <w:right w:val="none" w:sz="0" w:space="0" w:color="auto"/>
      </w:divBdr>
    </w:div>
    <w:div w:id="1426998777">
      <w:bodyDiv w:val="1"/>
      <w:marLeft w:val="0"/>
      <w:marRight w:val="0"/>
      <w:marTop w:val="0"/>
      <w:marBottom w:val="0"/>
      <w:divBdr>
        <w:top w:val="none" w:sz="0" w:space="0" w:color="auto"/>
        <w:left w:val="none" w:sz="0" w:space="0" w:color="auto"/>
        <w:bottom w:val="none" w:sz="0" w:space="0" w:color="auto"/>
        <w:right w:val="none" w:sz="0" w:space="0" w:color="auto"/>
      </w:divBdr>
      <w:divsChild>
        <w:div w:id="189270030">
          <w:marLeft w:val="0"/>
          <w:marRight w:val="0"/>
          <w:marTop w:val="0"/>
          <w:marBottom w:val="0"/>
          <w:divBdr>
            <w:top w:val="none" w:sz="0" w:space="0" w:color="auto"/>
            <w:left w:val="none" w:sz="0" w:space="0" w:color="auto"/>
            <w:bottom w:val="none" w:sz="0" w:space="0" w:color="auto"/>
            <w:right w:val="none" w:sz="0" w:space="0" w:color="auto"/>
          </w:divBdr>
        </w:div>
        <w:div w:id="443235215">
          <w:marLeft w:val="0"/>
          <w:marRight w:val="0"/>
          <w:marTop w:val="0"/>
          <w:marBottom w:val="0"/>
          <w:divBdr>
            <w:top w:val="none" w:sz="0" w:space="0" w:color="auto"/>
            <w:left w:val="none" w:sz="0" w:space="0" w:color="auto"/>
            <w:bottom w:val="none" w:sz="0" w:space="0" w:color="auto"/>
            <w:right w:val="none" w:sz="0" w:space="0" w:color="auto"/>
          </w:divBdr>
        </w:div>
        <w:div w:id="1841045017">
          <w:marLeft w:val="0"/>
          <w:marRight w:val="0"/>
          <w:marTop w:val="0"/>
          <w:marBottom w:val="0"/>
          <w:divBdr>
            <w:top w:val="none" w:sz="0" w:space="0" w:color="auto"/>
            <w:left w:val="none" w:sz="0" w:space="0" w:color="auto"/>
            <w:bottom w:val="none" w:sz="0" w:space="0" w:color="auto"/>
            <w:right w:val="none" w:sz="0" w:space="0" w:color="auto"/>
          </w:divBdr>
        </w:div>
        <w:div w:id="995761056">
          <w:marLeft w:val="0"/>
          <w:marRight w:val="0"/>
          <w:marTop w:val="0"/>
          <w:marBottom w:val="0"/>
          <w:divBdr>
            <w:top w:val="none" w:sz="0" w:space="0" w:color="auto"/>
            <w:left w:val="none" w:sz="0" w:space="0" w:color="auto"/>
            <w:bottom w:val="none" w:sz="0" w:space="0" w:color="auto"/>
            <w:right w:val="none" w:sz="0" w:space="0" w:color="auto"/>
          </w:divBdr>
        </w:div>
        <w:div w:id="1707487336">
          <w:marLeft w:val="0"/>
          <w:marRight w:val="0"/>
          <w:marTop w:val="0"/>
          <w:marBottom w:val="0"/>
          <w:divBdr>
            <w:top w:val="none" w:sz="0" w:space="0" w:color="auto"/>
            <w:left w:val="none" w:sz="0" w:space="0" w:color="auto"/>
            <w:bottom w:val="none" w:sz="0" w:space="0" w:color="auto"/>
            <w:right w:val="none" w:sz="0" w:space="0" w:color="auto"/>
          </w:divBdr>
        </w:div>
        <w:div w:id="320543592">
          <w:marLeft w:val="0"/>
          <w:marRight w:val="0"/>
          <w:marTop w:val="0"/>
          <w:marBottom w:val="0"/>
          <w:divBdr>
            <w:top w:val="none" w:sz="0" w:space="0" w:color="auto"/>
            <w:left w:val="none" w:sz="0" w:space="0" w:color="auto"/>
            <w:bottom w:val="none" w:sz="0" w:space="0" w:color="auto"/>
            <w:right w:val="none" w:sz="0" w:space="0" w:color="auto"/>
          </w:divBdr>
        </w:div>
        <w:div w:id="1759062984">
          <w:marLeft w:val="0"/>
          <w:marRight w:val="0"/>
          <w:marTop w:val="0"/>
          <w:marBottom w:val="0"/>
          <w:divBdr>
            <w:top w:val="none" w:sz="0" w:space="0" w:color="auto"/>
            <w:left w:val="none" w:sz="0" w:space="0" w:color="auto"/>
            <w:bottom w:val="none" w:sz="0" w:space="0" w:color="auto"/>
            <w:right w:val="none" w:sz="0" w:space="0" w:color="auto"/>
          </w:divBdr>
        </w:div>
        <w:div w:id="1053046700">
          <w:marLeft w:val="0"/>
          <w:marRight w:val="0"/>
          <w:marTop w:val="0"/>
          <w:marBottom w:val="0"/>
          <w:divBdr>
            <w:top w:val="none" w:sz="0" w:space="0" w:color="auto"/>
            <w:left w:val="none" w:sz="0" w:space="0" w:color="auto"/>
            <w:bottom w:val="none" w:sz="0" w:space="0" w:color="auto"/>
            <w:right w:val="none" w:sz="0" w:space="0" w:color="auto"/>
          </w:divBdr>
        </w:div>
        <w:div w:id="1373573294">
          <w:marLeft w:val="0"/>
          <w:marRight w:val="0"/>
          <w:marTop w:val="0"/>
          <w:marBottom w:val="0"/>
          <w:divBdr>
            <w:top w:val="none" w:sz="0" w:space="0" w:color="auto"/>
            <w:left w:val="none" w:sz="0" w:space="0" w:color="auto"/>
            <w:bottom w:val="none" w:sz="0" w:space="0" w:color="auto"/>
            <w:right w:val="none" w:sz="0" w:space="0" w:color="auto"/>
          </w:divBdr>
        </w:div>
        <w:div w:id="1955792586">
          <w:marLeft w:val="0"/>
          <w:marRight w:val="0"/>
          <w:marTop w:val="0"/>
          <w:marBottom w:val="0"/>
          <w:divBdr>
            <w:top w:val="none" w:sz="0" w:space="0" w:color="auto"/>
            <w:left w:val="none" w:sz="0" w:space="0" w:color="auto"/>
            <w:bottom w:val="none" w:sz="0" w:space="0" w:color="auto"/>
            <w:right w:val="none" w:sz="0" w:space="0" w:color="auto"/>
          </w:divBdr>
        </w:div>
        <w:div w:id="2027095099">
          <w:marLeft w:val="0"/>
          <w:marRight w:val="0"/>
          <w:marTop w:val="0"/>
          <w:marBottom w:val="0"/>
          <w:divBdr>
            <w:top w:val="none" w:sz="0" w:space="0" w:color="auto"/>
            <w:left w:val="none" w:sz="0" w:space="0" w:color="auto"/>
            <w:bottom w:val="none" w:sz="0" w:space="0" w:color="auto"/>
            <w:right w:val="none" w:sz="0" w:space="0" w:color="auto"/>
          </w:divBdr>
        </w:div>
      </w:divsChild>
    </w:div>
    <w:div w:id="1465738360">
      <w:bodyDiv w:val="1"/>
      <w:marLeft w:val="0"/>
      <w:marRight w:val="0"/>
      <w:marTop w:val="0"/>
      <w:marBottom w:val="0"/>
      <w:divBdr>
        <w:top w:val="none" w:sz="0" w:space="0" w:color="auto"/>
        <w:left w:val="none" w:sz="0" w:space="0" w:color="auto"/>
        <w:bottom w:val="none" w:sz="0" w:space="0" w:color="auto"/>
        <w:right w:val="none" w:sz="0" w:space="0" w:color="auto"/>
      </w:divBdr>
    </w:div>
    <w:div w:id="1467235282">
      <w:bodyDiv w:val="1"/>
      <w:marLeft w:val="0"/>
      <w:marRight w:val="0"/>
      <w:marTop w:val="0"/>
      <w:marBottom w:val="0"/>
      <w:divBdr>
        <w:top w:val="none" w:sz="0" w:space="0" w:color="auto"/>
        <w:left w:val="none" w:sz="0" w:space="0" w:color="auto"/>
        <w:bottom w:val="none" w:sz="0" w:space="0" w:color="auto"/>
        <w:right w:val="none" w:sz="0" w:space="0" w:color="auto"/>
      </w:divBdr>
    </w:div>
    <w:div w:id="1495340189">
      <w:bodyDiv w:val="1"/>
      <w:marLeft w:val="0"/>
      <w:marRight w:val="0"/>
      <w:marTop w:val="0"/>
      <w:marBottom w:val="0"/>
      <w:divBdr>
        <w:top w:val="none" w:sz="0" w:space="0" w:color="auto"/>
        <w:left w:val="none" w:sz="0" w:space="0" w:color="auto"/>
        <w:bottom w:val="none" w:sz="0" w:space="0" w:color="auto"/>
        <w:right w:val="none" w:sz="0" w:space="0" w:color="auto"/>
      </w:divBdr>
    </w:div>
    <w:div w:id="1570769632">
      <w:bodyDiv w:val="1"/>
      <w:marLeft w:val="0"/>
      <w:marRight w:val="0"/>
      <w:marTop w:val="0"/>
      <w:marBottom w:val="0"/>
      <w:divBdr>
        <w:top w:val="none" w:sz="0" w:space="0" w:color="auto"/>
        <w:left w:val="none" w:sz="0" w:space="0" w:color="auto"/>
        <w:bottom w:val="none" w:sz="0" w:space="0" w:color="auto"/>
        <w:right w:val="none" w:sz="0" w:space="0" w:color="auto"/>
      </w:divBdr>
    </w:div>
    <w:div w:id="1616211420">
      <w:bodyDiv w:val="1"/>
      <w:marLeft w:val="0"/>
      <w:marRight w:val="0"/>
      <w:marTop w:val="0"/>
      <w:marBottom w:val="0"/>
      <w:divBdr>
        <w:top w:val="none" w:sz="0" w:space="0" w:color="auto"/>
        <w:left w:val="none" w:sz="0" w:space="0" w:color="auto"/>
        <w:bottom w:val="none" w:sz="0" w:space="0" w:color="auto"/>
        <w:right w:val="none" w:sz="0" w:space="0" w:color="auto"/>
      </w:divBdr>
    </w:div>
    <w:div w:id="1626041919">
      <w:bodyDiv w:val="1"/>
      <w:marLeft w:val="0"/>
      <w:marRight w:val="0"/>
      <w:marTop w:val="0"/>
      <w:marBottom w:val="0"/>
      <w:divBdr>
        <w:top w:val="none" w:sz="0" w:space="0" w:color="auto"/>
        <w:left w:val="none" w:sz="0" w:space="0" w:color="auto"/>
        <w:bottom w:val="none" w:sz="0" w:space="0" w:color="auto"/>
        <w:right w:val="none" w:sz="0" w:space="0" w:color="auto"/>
      </w:divBdr>
    </w:div>
    <w:div w:id="1666088356">
      <w:bodyDiv w:val="1"/>
      <w:marLeft w:val="0"/>
      <w:marRight w:val="0"/>
      <w:marTop w:val="0"/>
      <w:marBottom w:val="0"/>
      <w:divBdr>
        <w:top w:val="none" w:sz="0" w:space="0" w:color="auto"/>
        <w:left w:val="none" w:sz="0" w:space="0" w:color="auto"/>
        <w:bottom w:val="none" w:sz="0" w:space="0" w:color="auto"/>
        <w:right w:val="none" w:sz="0" w:space="0" w:color="auto"/>
      </w:divBdr>
    </w:div>
    <w:div w:id="1785537968">
      <w:bodyDiv w:val="1"/>
      <w:marLeft w:val="0"/>
      <w:marRight w:val="0"/>
      <w:marTop w:val="0"/>
      <w:marBottom w:val="0"/>
      <w:divBdr>
        <w:top w:val="none" w:sz="0" w:space="0" w:color="auto"/>
        <w:left w:val="none" w:sz="0" w:space="0" w:color="auto"/>
        <w:bottom w:val="none" w:sz="0" w:space="0" w:color="auto"/>
        <w:right w:val="none" w:sz="0" w:space="0" w:color="auto"/>
      </w:divBdr>
    </w:div>
    <w:div w:id="1802576689">
      <w:bodyDiv w:val="1"/>
      <w:marLeft w:val="0"/>
      <w:marRight w:val="0"/>
      <w:marTop w:val="0"/>
      <w:marBottom w:val="0"/>
      <w:divBdr>
        <w:top w:val="none" w:sz="0" w:space="0" w:color="auto"/>
        <w:left w:val="none" w:sz="0" w:space="0" w:color="auto"/>
        <w:bottom w:val="none" w:sz="0" w:space="0" w:color="auto"/>
        <w:right w:val="none" w:sz="0" w:space="0" w:color="auto"/>
      </w:divBdr>
    </w:div>
    <w:div w:id="1804883495">
      <w:bodyDiv w:val="1"/>
      <w:marLeft w:val="0"/>
      <w:marRight w:val="0"/>
      <w:marTop w:val="0"/>
      <w:marBottom w:val="0"/>
      <w:divBdr>
        <w:top w:val="none" w:sz="0" w:space="0" w:color="auto"/>
        <w:left w:val="none" w:sz="0" w:space="0" w:color="auto"/>
        <w:bottom w:val="none" w:sz="0" w:space="0" w:color="auto"/>
        <w:right w:val="none" w:sz="0" w:space="0" w:color="auto"/>
      </w:divBdr>
    </w:div>
    <w:div w:id="1834446992">
      <w:bodyDiv w:val="1"/>
      <w:marLeft w:val="0"/>
      <w:marRight w:val="0"/>
      <w:marTop w:val="0"/>
      <w:marBottom w:val="0"/>
      <w:divBdr>
        <w:top w:val="none" w:sz="0" w:space="0" w:color="auto"/>
        <w:left w:val="none" w:sz="0" w:space="0" w:color="auto"/>
        <w:bottom w:val="none" w:sz="0" w:space="0" w:color="auto"/>
        <w:right w:val="none" w:sz="0" w:space="0" w:color="auto"/>
      </w:divBdr>
    </w:div>
    <w:div w:id="1909918304">
      <w:bodyDiv w:val="1"/>
      <w:marLeft w:val="0"/>
      <w:marRight w:val="0"/>
      <w:marTop w:val="0"/>
      <w:marBottom w:val="0"/>
      <w:divBdr>
        <w:top w:val="none" w:sz="0" w:space="0" w:color="auto"/>
        <w:left w:val="none" w:sz="0" w:space="0" w:color="auto"/>
        <w:bottom w:val="none" w:sz="0" w:space="0" w:color="auto"/>
        <w:right w:val="none" w:sz="0" w:space="0" w:color="auto"/>
      </w:divBdr>
    </w:div>
    <w:div w:id="2026470476">
      <w:bodyDiv w:val="1"/>
      <w:marLeft w:val="0"/>
      <w:marRight w:val="0"/>
      <w:marTop w:val="0"/>
      <w:marBottom w:val="0"/>
      <w:divBdr>
        <w:top w:val="none" w:sz="0" w:space="0" w:color="auto"/>
        <w:left w:val="none" w:sz="0" w:space="0" w:color="auto"/>
        <w:bottom w:val="none" w:sz="0" w:space="0" w:color="auto"/>
        <w:right w:val="none" w:sz="0" w:space="0" w:color="auto"/>
      </w:divBdr>
    </w:div>
    <w:div w:id="2126458907">
      <w:bodyDiv w:val="1"/>
      <w:marLeft w:val="0"/>
      <w:marRight w:val="0"/>
      <w:marTop w:val="0"/>
      <w:marBottom w:val="0"/>
      <w:divBdr>
        <w:top w:val="none" w:sz="0" w:space="0" w:color="auto"/>
        <w:left w:val="none" w:sz="0" w:space="0" w:color="auto"/>
        <w:bottom w:val="none" w:sz="0" w:space="0" w:color="auto"/>
        <w:right w:val="none" w:sz="0" w:space="0" w:color="auto"/>
      </w:divBdr>
      <w:divsChild>
        <w:div w:id="232398114">
          <w:marLeft w:val="0"/>
          <w:marRight w:val="0"/>
          <w:marTop w:val="0"/>
          <w:marBottom w:val="0"/>
          <w:divBdr>
            <w:top w:val="none" w:sz="0" w:space="0" w:color="auto"/>
            <w:left w:val="none" w:sz="0" w:space="0" w:color="auto"/>
            <w:bottom w:val="none" w:sz="0" w:space="0" w:color="auto"/>
            <w:right w:val="none" w:sz="0" w:space="0" w:color="auto"/>
          </w:divBdr>
        </w:div>
        <w:div w:id="622538178">
          <w:marLeft w:val="0"/>
          <w:marRight w:val="0"/>
          <w:marTop w:val="0"/>
          <w:marBottom w:val="0"/>
          <w:divBdr>
            <w:top w:val="none" w:sz="0" w:space="0" w:color="auto"/>
            <w:left w:val="none" w:sz="0" w:space="0" w:color="auto"/>
            <w:bottom w:val="none" w:sz="0" w:space="0" w:color="auto"/>
            <w:right w:val="none" w:sz="0" w:space="0" w:color="auto"/>
          </w:divBdr>
        </w:div>
        <w:div w:id="1992251254">
          <w:marLeft w:val="0"/>
          <w:marRight w:val="0"/>
          <w:marTop w:val="0"/>
          <w:marBottom w:val="0"/>
          <w:divBdr>
            <w:top w:val="none" w:sz="0" w:space="0" w:color="auto"/>
            <w:left w:val="none" w:sz="0" w:space="0" w:color="auto"/>
            <w:bottom w:val="none" w:sz="0" w:space="0" w:color="auto"/>
            <w:right w:val="none" w:sz="0" w:space="0" w:color="auto"/>
          </w:divBdr>
        </w:div>
      </w:divsChild>
    </w:div>
    <w:div w:id="213872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Printemps 2013</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F2FAB3-7FD5-4E7A-892C-7FC1D1A701E4}">
  <ds:schemaRefs>
    <ds:schemaRef ds:uri="http://schemas.microsoft.com/sharepoint/v3/contenttype/forms"/>
  </ds:schemaRefs>
</ds:datastoreItem>
</file>

<file path=customXml/itemProps3.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4.xml><?xml version="1.0" encoding="utf-8"?>
<ds:datastoreItem xmlns:ds="http://schemas.openxmlformats.org/officeDocument/2006/customXml" ds:itemID="{4A9085FB-E22A-461A-A7D9-A6C36451F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4446</TotalTime>
  <Pages>10</Pages>
  <Words>3540</Words>
  <Characters>19472</Characters>
  <Application>Microsoft Office Word</Application>
  <DocSecurity>0</DocSecurity>
  <Lines>162</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LIFAP3 : Algorithmique et programmation procédurale</vt:lpstr>
      <vt:lpstr/>
    </vt:vector>
  </TitlesOfParts>
  <Company>Université Lyon 1</Company>
  <LinksUpToDate>false</LinksUpToDate>
  <CharactersWithSpaces>22967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LIFAP3 : Algorithmique et programmation procédurale</dc:title>
  <dc:subject>Fascicule de travaux dirigés et de travaux pratiques</dc:subject>
  <dc:creator>Nicolas Pronost et Samir Akkouche</dc:creator>
  <cp:keywords/>
  <dc:description/>
  <cp:lastModifiedBy>Nicolas Pronost</cp:lastModifiedBy>
  <cp:revision>462</cp:revision>
  <cp:lastPrinted>2018-12-07T08:33:00Z</cp:lastPrinted>
  <dcterms:created xsi:type="dcterms:W3CDTF">2013-06-26T13:30:00Z</dcterms:created>
  <dcterms:modified xsi:type="dcterms:W3CDTF">2018-12-07T08:33:00Z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TC017730839991</vt:lpwstr>
  </property>
  <property fmtid="{D5CDD505-2E9C-101B-9397-08002B2CF9AE}" pid="3" name="PAPERS2_INFO_01">
    <vt:lpwstr>&lt;info&gt;&lt;style id="http://www.zotero.org/styles/harvard1"/&gt;&lt;format class="1"/&gt;&lt;/info&gt;PAPERS2_INFO_END</vt:lpwstr>
  </property>
</Properties>
</file>