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EE5F90" w14:textId="77777777" w:rsidR="00B962B4" w:rsidRPr="00474111" w:rsidRDefault="00B962B4" w:rsidP="00B962B4">
      <w:pPr>
        <w:jc w:val="center"/>
        <w:rPr>
          <w:smallCaps/>
          <w:sz w:val="28"/>
        </w:rPr>
      </w:pPr>
      <w:r w:rsidRPr="00474111">
        <w:rPr>
          <w:smallCaps/>
          <w:sz w:val="28"/>
        </w:rPr>
        <w:t>Capes Maths option Informatique</w:t>
      </w:r>
    </w:p>
    <w:p w14:paraId="7ED4DAD2" w14:textId="0B8D078A" w:rsidR="00B962B4" w:rsidRDefault="00B2054C" w:rsidP="00B962B4">
      <w:pPr>
        <w:jc w:val="center"/>
        <w:rPr>
          <w:smallCaps/>
          <w:sz w:val="28"/>
        </w:rPr>
      </w:pPr>
      <w:r>
        <w:rPr>
          <w:smallCaps/>
          <w:sz w:val="28"/>
        </w:rPr>
        <w:t>Algorithmique</w:t>
      </w:r>
      <w:r w:rsidR="00C67585">
        <w:rPr>
          <w:smallCaps/>
          <w:sz w:val="28"/>
        </w:rPr>
        <w:t>s de tri</w:t>
      </w:r>
    </w:p>
    <w:p w14:paraId="1EC32DCC" w14:textId="5E178D63" w:rsidR="00C67585" w:rsidRDefault="00C67585" w:rsidP="00C67585">
      <w:pPr>
        <w:pStyle w:val="Titre2"/>
        <w:numPr>
          <w:ilvl w:val="0"/>
          <w:numId w:val="0"/>
        </w:numPr>
        <w:ind w:left="624" w:hanging="624"/>
      </w:pPr>
      <w:bookmarkStart w:id="0" w:name="_Toc221265379"/>
      <w:bookmarkStart w:id="1" w:name="_Toc221265629"/>
      <w:r>
        <w:t xml:space="preserve">Test </w:t>
      </w:r>
      <w:r w:rsidR="004E0938">
        <w:t xml:space="preserve">si liste </w:t>
      </w:r>
      <w:r>
        <w:t>trié</w:t>
      </w:r>
      <w:r w:rsidR="004E0938">
        <w:t>e</w:t>
      </w:r>
    </w:p>
    <w:p w14:paraId="6DEE66D0" w14:textId="77777777" w:rsidR="00C67585" w:rsidRDefault="00C67585" w:rsidP="00C67585">
      <w:pPr>
        <w:tabs>
          <w:tab w:val="left" w:pos="0"/>
        </w:tabs>
      </w:pPr>
      <w:r>
        <w:t>Avant de commencer à écrire des algorithmes de tri, on s’intéresse à tester si une liste est triée (pas besoin de la triée si elle l’est déjà). Donner la fonction Python qui teste si une liste passée en paramètre est triée et donner la complexité de cette fonction.</w:t>
      </w:r>
    </w:p>
    <w:p w14:paraId="43F3AC9E" w14:textId="60E3E82D" w:rsidR="00C67585" w:rsidRPr="006A706E" w:rsidRDefault="00C67585" w:rsidP="00C67585">
      <w:pPr>
        <w:pStyle w:val="Titre2"/>
        <w:numPr>
          <w:ilvl w:val="0"/>
          <w:numId w:val="0"/>
        </w:numPr>
        <w:ind w:left="624" w:hanging="624"/>
      </w:pPr>
      <w:r w:rsidRPr="006A706E">
        <w:t>Tri par insertion</w:t>
      </w:r>
    </w:p>
    <w:p w14:paraId="763205B5" w14:textId="77777777" w:rsidR="00C67585" w:rsidRPr="00200F1E" w:rsidRDefault="00C67585" w:rsidP="00C67585">
      <w:r w:rsidRPr="00200F1E">
        <w:t xml:space="preserve">Le tri par insertion est l’algorithme utilisé par la plupart des joueurs lorsqu’ils trient leur « main » de cartes à jouer. Le principe consiste à prendre le premier élément du sous-tableau non trié et à l’insérer à sa place dans la partie triée du tableau. </w:t>
      </w:r>
    </w:p>
    <w:p w14:paraId="7811E890" w14:textId="77777777" w:rsidR="00C67585" w:rsidRDefault="00C67585" w:rsidP="00C67585">
      <w:pPr>
        <w:pStyle w:val="Question"/>
        <w:numPr>
          <w:ilvl w:val="0"/>
          <w:numId w:val="15"/>
        </w:numPr>
      </w:pPr>
      <w:r w:rsidRPr="00200F1E">
        <w:t xml:space="preserve">Dérouler le tri par insertion du tableau </w:t>
      </w:r>
      <w:r>
        <w:t>[5.1, 2.4, 4.9, 6.8, 1.1, 3.0]</w:t>
      </w:r>
      <w:r w:rsidRPr="00200F1E">
        <w:t>.</w:t>
      </w:r>
    </w:p>
    <w:p w14:paraId="6213C73C" w14:textId="2D2B7ECB" w:rsidR="00C67585" w:rsidRDefault="00C67585" w:rsidP="00C67585">
      <w:pPr>
        <w:pStyle w:val="Question"/>
        <w:numPr>
          <w:ilvl w:val="0"/>
          <w:numId w:val="15"/>
        </w:numPr>
      </w:pPr>
      <w:r w:rsidRPr="00200F1E">
        <w:t xml:space="preserve">Ecrire </w:t>
      </w:r>
      <w:r>
        <w:t xml:space="preserve">en Python </w:t>
      </w:r>
      <w:r w:rsidRPr="00200F1E">
        <w:t>la procédure de tri par insertion, par ordre croissant, d’un tableau de réels :</w:t>
      </w:r>
    </w:p>
    <w:p w14:paraId="2BCF2A6E" w14:textId="7D7F8C13" w:rsidR="00C67585" w:rsidRPr="00C821D9" w:rsidRDefault="00C67585" w:rsidP="00C67585">
      <w:pPr>
        <w:pBdr>
          <w:top w:val="single" w:sz="6" w:space="1" w:color="auto"/>
          <w:left w:val="single" w:sz="6" w:space="4" w:color="auto"/>
          <w:bottom w:val="single" w:sz="6" w:space="1" w:color="auto"/>
          <w:right w:val="single" w:sz="6" w:space="4" w:color="auto"/>
        </w:pBdr>
        <w:spacing w:after="0"/>
        <w:ind w:left="851" w:right="142"/>
      </w:pPr>
      <w:r w:rsidRPr="00C821D9">
        <w:rPr>
          <w:b/>
        </w:rPr>
        <w:t xml:space="preserve">Procédure </w:t>
      </w:r>
      <w:r w:rsidRPr="00C821D9">
        <w:t xml:space="preserve">tri_par_insertion (tab : tableau de </w:t>
      </w:r>
      <w:r>
        <w:t xml:space="preserve">n </w:t>
      </w:r>
      <w:r w:rsidRPr="00C821D9">
        <w:t>réels)</w:t>
      </w:r>
    </w:p>
    <w:p w14:paraId="459B8B70" w14:textId="1420B535" w:rsidR="00C67585" w:rsidRPr="00C821D9" w:rsidRDefault="00C67585" w:rsidP="00C67585">
      <w:pPr>
        <w:pBdr>
          <w:top w:val="single" w:sz="6" w:space="1" w:color="auto"/>
          <w:left w:val="single" w:sz="6" w:space="4" w:color="auto"/>
          <w:bottom w:val="single" w:sz="6" w:space="1" w:color="auto"/>
          <w:right w:val="single" w:sz="6" w:space="4" w:color="auto"/>
        </w:pBdr>
        <w:spacing w:after="0"/>
        <w:ind w:left="851" w:right="142"/>
      </w:pPr>
      <w:r w:rsidRPr="00C821D9">
        <w:rPr>
          <w:b/>
        </w:rPr>
        <w:t>Précondition </w:t>
      </w:r>
      <w:r w:rsidRPr="00C821D9">
        <w:t>: tab[</w:t>
      </w:r>
      <w:r>
        <w:t>0</w:t>
      </w:r>
      <w:r w:rsidRPr="00C821D9">
        <w:t>], tab[</w:t>
      </w:r>
      <w:r>
        <w:t>1</w:t>
      </w:r>
      <w:r w:rsidRPr="00C821D9">
        <w:t>], … tab[n</w:t>
      </w:r>
      <w:r>
        <w:t>-1</w:t>
      </w:r>
      <w:r w:rsidRPr="00C821D9">
        <w:t>] initialisés</w:t>
      </w:r>
    </w:p>
    <w:p w14:paraId="7B411A7B" w14:textId="71D34424" w:rsidR="00C67585" w:rsidRPr="00C821D9" w:rsidRDefault="00C67585" w:rsidP="00C67585">
      <w:pPr>
        <w:pBdr>
          <w:top w:val="single" w:sz="6" w:space="1" w:color="auto"/>
          <w:left w:val="single" w:sz="6" w:space="4" w:color="auto"/>
          <w:bottom w:val="single" w:sz="6" w:space="1" w:color="auto"/>
          <w:right w:val="single" w:sz="6" w:space="4" w:color="auto"/>
        </w:pBdr>
        <w:spacing w:after="0"/>
        <w:ind w:left="851" w:right="142"/>
      </w:pPr>
      <w:r w:rsidRPr="00C821D9">
        <w:rPr>
          <w:b/>
        </w:rPr>
        <w:t>Postcondition </w:t>
      </w:r>
      <w:r w:rsidRPr="00C821D9">
        <w:t>: tab[</w:t>
      </w:r>
      <w:r>
        <w:t>0</w:t>
      </w:r>
      <w:r w:rsidRPr="00C821D9">
        <w:t xml:space="preserve">] </w:t>
      </w:r>
      <w:r w:rsidRPr="00C821D9">
        <w:sym w:font="Symbol" w:char="F0A3"/>
      </w:r>
      <w:r w:rsidRPr="00C821D9">
        <w:t xml:space="preserve"> tab[</w:t>
      </w:r>
      <w:r>
        <w:t>1</w:t>
      </w:r>
      <w:r w:rsidRPr="00C821D9">
        <w:t xml:space="preserve">] </w:t>
      </w:r>
      <w:r w:rsidRPr="00C821D9">
        <w:sym w:font="Symbol" w:char="F0A3"/>
      </w:r>
      <w:r w:rsidRPr="00C821D9">
        <w:t xml:space="preserve"> … </w:t>
      </w:r>
      <w:r w:rsidRPr="00C821D9">
        <w:sym w:font="Symbol" w:char="F0A3"/>
      </w:r>
      <w:r w:rsidRPr="00C821D9">
        <w:t xml:space="preserve"> tab[n</w:t>
      </w:r>
      <w:r>
        <w:t>-1</w:t>
      </w:r>
      <w:r w:rsidRPr="00C821D9">
        <w:t>]</w:t>
      </w:r>
    </w:p>
    <w:p w14:paraId="50EA1B61" w14:textId="77777777" w:rsidR="00C67585" w:rsidRPr="00C67585" w:rsidRDefault="00C67585" w:rsidP="00C67585">
      <w:pPr>
        <w:pStyle w:val="Question"/>
        <w:rPr>
          <w:sz w:val="8"/>
          <w:lang w:val="en-US"/>
        </w:rPr>
      </w:pPr>
    </w:p>
    <w:p w14:paraId="182B44E2" w14:textId="784B4B41" w:rsidR="00512A3C" w:rsidRDefault="00512A3C" w:rsidP="00642186">
      <w:pPr>
        <w:pStyle w:val="Question"/>
        <w:numPr>
          <w:ilvl w:val="0"/>
          <w:numId w:val="15"/>
        </w:numPr>
        <w:tabs>
          <w:tab w:val="left" w:pos="0"/>
        </w:tabs>
      </w:pPr>
      <w:r>
        <w:t>Un algorithme de tri est dit « stable » s’il préserve toujours l’ordre initial des ex-aequos. Dans notre exemple, l’algorithme est stable si des valeurs identiques restent dans leur ordre d’apparition avant le tri. L’algorithme de tri par insertion est-il stable ?</w:t>
      </w:r>
    </w:p>
    <w:p w14:paraId="1D5A9B29" w14:textId="77777777" w:rsidR="00C67585" w:rsidRDefault="00C67585" w:rsidP="00642186">
      <w:pPr>
        <w:pStyle w:val="Question"/>
        <w:numPr>
          <w:ilvl w:val="0"/>
          <w:numId w:val="15"/>
        </w:numPr>
        <w:tabs>
          <w:tab w:val="left" w:pos="0"/>
        </w:tabs>
      </w:pPr>
      <w:r w:rsidRPr="00200F1E">
        <w:t>Donner l’invariant de boucle correspondant à cet algorithme, en démontrant qu’il vérifie bien les 3 propriétés d’un invariant de boucle : initialisation, conservation, terminaison.</w:t>
      </w:r>
    </w:p>
    <w:p w14:paraId="733F2F84" w14:textId="6EFA1C35" w:rsidR="00C67585" w:rsidRDefault="00C67585" w:rsidP="00642186">
      <w:pPr>
        <w:pStyle w:val="Question"/>
        <w:numPr>
          <w:ilvl w:val="0"/>
          <w:numId w:val="15"/>
        </w:numPr>
        <w:tabs>
          <w:tab w:val="left" w:pos="0"/>
        </w:tabs>
      </w:pPr>
      <w:r w:rsidRPr="00200F1E">
        <w:t xml:space="preserve">Evaluer le nombre d’affectations de réels pour un tableau de taille </w:t>
      </w:r>
      <w:r w:rsidRPr="00C67585">
        <w:rPr>
          <w:i/>
        </w:rPr>
        <w:t>n</w:t>
      </w:r>
      <w:r w:rsidRPr="00200F1E">
        <w:t>, dans le cas le plus défavorable (tableau trié dans l’ordre décroissant).</w:t>
      </w:r>
    </w:p>
    <w:p w14:paraId="67AD8B2C" w14:textId="78C8769E" w:rsidR="00E472B0" w:rsidRPr="006A706E" w:rsidRDefault="00E472B0" w:rsidP="00E472B0">
      <w:pPr>
        <w:pStyle w:val="Titre2"/>
        <w:numPr>
          <w:ilvl w:val="0"/>
          <w:numId w:val="0"/>
        </w:numPr>
        <w:ind w:left="624" w:hanging="624"/>
      </w:pPr>
      <w:r w:rsidRPr="006A706E">
        <w:t xml:space="preserve">Tri par </w:t>
      </w:r>
      <w:r>
        <w:t>sélection</w:t>
      </w:r>
    </w:p>
    <w:p w14:paraId="13F43183" w14:textId="42F6AE1C" w:rsidR="00E472B0" w:rsidRDefault="00E472B0" w:rsidP="00E472B0">
      <w:pPr>
        <w:pStyle w:val="Question"/>
      </w:pPr>
      <w:r>
        <w:t>Le principe du tri par sélection est le suivant. Pour chaque élément i de 1 à n-1, on échange tab[i] avec l’élément minimum de tab[i..n]. Nous devons donc rechercher, pour chaque itération le minium d’un sous-tableau de plus en plus petit. Les éléments à gauche de i sont à leur place définitive et donc le tableau est complémentent trié lorsque i arrive sur l’vant dernier élément (le dernier élément étant forcément le plus grand</w:t>
      </w:r>
    </w:p>
    <w:p w14:paraId="467573B1" w14:textId="249327D5" w:rsidR="00E472B0" w:rsidRPr="00E472B0" w:rsidRDefault="00E472B0" w:rsidP="00E472B0">
      <w:pPr>
        <w:pStyle w:val="Question"/>
        <w:numPr>
          <w:ilvl w:val="0"/>
          <w:numId w:val="29"/>
        </w:numPr>
      </w:pPr>
      <w:r w:rsidRPr="00200F1E">
        <w:t xml:space="preserve">Ecrire </w:t>
      </w:r>
      <w:r>
        <w:t xml:space="preserve">en Python </w:t>
      </w:r>
      <w:r w:rsidRPr="00200F1E">
        <w:t xml:space="preserve">la procédure de tri par </w:t>
      </w:r>
      <w:r>
        <w:t>sélection</w:t>
      </w:r>
      <w:r w:rsidRPr="00200F1E">
        <w:t>, par ordre croissant, d’un tableau de réels :</w:t>
      </w:r>
    </w:p>
    <w:p w14:paraId="404E4EC8" w14:textId="5289D1B7" w:rsidR="00512A3C" w:rsidRDefault="00512A3C" w:rsidP="00E472B0">
      <w:pPr>
        <w:pStyle w:val="Question"/>
        <w:numPr>
          <w:ilvl w:val="0"/>
          <w:numId w:val="29"/>
        </w:numPr>
        <w:tabs>
          <w:tab w:val="left" w:pos="0"/>
        </w:tabs>
      </w:pPr>
      <w:r>
        <w:t>Donner la complexité de cet algorithme de tri.</w:t>
      </w:r>
    </w:p>
    <w:p w14:paraId="4CB1B2AB" w14:textId="77777777" w:rsidR="00E472B0" w:rsidRDefault="00E472B0" w:rsidP="00E472B0">
      <w:pPr>
        <w:pStyle w:val="Question"/>
        <w:numPr>
          <w:ilvl w:val="0"/>
          <w:numId w:val="29"/>
        </w:numPr>
        <w:tabs>
          <w:tab w:val="left" w:pos="0"/>
        </w:tabs>
      </w:pPr>
      <w:r w:rsidRPr="00200F1E">
        <w:t>Donner l’invariant de boucle correspondant à cet algorithme, en démontrant qu’il vérifie bien les 3 propriétés d’un invariant de boucle : initialisation, conservation, terminaison.</w:t>
      </w:r>
    </w:p>
    <w:p w14:paraId="3D140F2D" w14:textId="77777777" w:rsidR="00B31A85" w:rsidRDefault="00B31A85" w:rsidP="00B31A85">
      <w:pPr>
        <w:pStyle w:val="Question"/>
        <w:tabs>
          <w:tab w:val="left" w:pos="0"/>
        </w:tabs>
      </w:pPr>
    </w:p>
    <w:p w14:paraId="2F94EAF0" w14:textId="351D8955" w:rsidR="0030408B" w:rsidRDefault="0030408B" w:rsidP="00C67585">
      <w:pPr>
        <w:pStyle w:val="Titre2"/>
        <w:numPr>
          <w:ilvl w:val="0"/>
          <w:numId w:val="0"/>
        </w:numPr>
        <w:ind w:left="624" w:hanging="624"/>
      </w:pPr>
      <w:r>
        <w:lastRenderedPageBreak/>
        <w:t>Tri à bulles</w:t>
      </w:r>
      <w:bookmarkEnd w:id="0"/>
      <w:bookmarkEnd w:id="1"/>
    </w:p>
    <w:p w14:paraId="7F05D306" w14:textId="77777777" w:rsidR="0030408B" w:rsidRDefault="0030408B" w:rsidP="0030408B">
      <w:pPr>
        <w:tabs>
          <w:tab w:val="left" w:pos="0"/>
        </w:tabs>
      </w:pPr>
      <w:r>
        <w:t>Le tri à bulles est un algorithme de tri qui s’appuie sur des permutations répétées d’éléments contigus qui ne sont pas dans le bon ordre.</w:t>
      </w:r>
    </w:p>
    <w:p w14:paraId="1D7D8538" w14:textId="77777777" w:rsidR="0030408B" w:rsidRPr="00916A64" w:rsidRDefault="0030408B" w:rsidP="0030408B">
      <w:pPr>
        <w:tabs>
          <w:tab w:val="left" w:pos="0"/>
        </w:tabs>
        <w:spacing w:after="0"/>
        <w:rPr>
          <w:b/>
        </w:rPr>
      </w:pPr>
      <w:r w:rsidRPr="00916A64">
        <w:rPr>
          <w:b/>
        </w:rPr>
        <w:t>Procédure tri_bulles(tab : tableau [1..n] de réels)</w:t>
      </w:r>
    </w:p>
    <w:p w14:paraId="736C6884" w14:textId="77777777" w:rsidR="0030408B" w:rsidRDefault="0030408B" w:rsidP="0030408B">
      <w:pPr>
        <w:tabs>
          <w:tab w:val="left" w:pos="0"/>
        </w:tabs>
        <w:spacing w:after="0"/>
      </w:pPr>
      <w:r>
        <w:t>Précondition : tab est un tableau contenant n réels</w:t>
      </w:r>
    </w:p>
    <w:p w14:paraId="20F2927B" w14:textId="77777777" w:rsidR="0030408B" w:rsidRDefault="0030408B" w:rsidP="0030408B">
      <w:pPr>
        <w:tabs>
          <w:tab w:val="left" w:pos="0"/>
        </w:tabs>
        <w:spacing w:after="0"/>
      </w:pPr>
      <w:r>
        <w:t>Postcondition : les éléments de tab sont triés dans l’ordre croissant</w:t>
      </w:r>
    </w:p>
    <w:p w14:paraId="6F4BD672" w14:textId="77777777" w:rsidR="0030408B" w:rsidRDefault="0030408B" w:rsidP="0030408B">
      <w:pPr>
        <w:tabs>
          <w:tab w:val="left" w:pos="0"/>
          <w:tab w:val="left" w:pos="1843"/>
        </w:tabs>
        <w:spacing w:after="0"/>
      </w:pPr>
      <w:r>
        <w:t>Variables locales :  i, j : entiers,  e : réel</w:t>
      </w:r>
    </w:p>
    <w:p w14:paraId="4B6ECC46" w14:textId="77777777" w:rsidR="0030408B" w:rsidRPr="00916A64" w:rsidRDefault="0030408B" w:rsidP="0030408B">
      <w:pPr>
        <w:tabs>
          <w:tab w:val="left" w:pos="0"/>
        </w:tabs>
        <w:spacing w:after="0"/>
        <w:rPr>
          <w:b/>
        </w:rPr>
      </w:pPr>
      <w:r w:rsidRPr="00916A64">
        <w:rPr>
          <w:b/>
        </w:rPr>
        <w:t>Début</w:t>
      </w:r>
    </w:p>
    <w:p w14:paraId="749F72D1"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w:t>
      </w:r>
      <w:r>
        <w:tab/>
        <w:t xml:space="preserve">i </w:t>
      </w:r>
      <w:r>
        <w:sym w:font="Wingdings" w:char="F0DF"/>
      </w:r>
      <w:r>
        <w:t xml:space="preserve"> 1</w:t>
      </w:r>
    </w:p>
    <w:p w14:paraId="2404B084"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2</w:t>
      </w:r>
      <w:r>
        <w:tab/>
        <w:t>Tant que (i &lt;= n-1) Faire</w:t>
      </w:r>
    </w:p>
    <w:p w14:paraId="62F483B4"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3</w:t>
      </w:r>
      <w:r>
        <w:tab/>
      </w:r>
      <w:r>
        <w:tab/>
        <w:t>j</w:t>
      </w:r>
      <w:r>
        <w:sym w:font="Wingdings" w:char="F0DF"/>
      </w:r>
      <w:r>
        <w:t xml:space="preserve"> n</w:t>
      </w:r>
    </w:p>
    <w:p w14:paraId="596D82BB"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4</w:t>
      </w:r>
      <w:r>
        <w:tab/>
      </w:r>
      <w:r>
        <w:tab/>
        <w:t>Tant que (j &gt;= i+1) Faire</w:t>
      </w:r>
    </w:p>
    <w:p w14:paraId="593D20D1"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5</w:t>
      </w:r>
      <w:r>
        <w:tab/>
      </w:r>
      <w:r>
        <w:tab/>
      </w:r>
      <w:r>
        <w:tab/>
        <w:t xml:space="preserve">Si tab[j] &lt; tab[j-1] Alors </w:t>
      </w:r>
    </w:p>
    <w:p w14:paraId="1920C673" w14:textId="77777777" w:rsidR="0030408B" w:rsidRPr="00916A64" w:rsidRDefault="0030408B" w:rsidP="0030408B">
      <w:pPr>
        <w:tabs>
          <w:tab w:val="left" w:pos="0"/>
          <w:tab w:val="left" w:pos="426"/>
          <w:tab w:val="left" w:pos="851"/>
          <w:tab w:val="left" w:pos="1276"/>
          <w:tab w:val="left" w:pos="1560"/>
          <w:tab w:val="left" w:pos="1843"/>
        </w:tabs>
        <w:spacing w:after="0"/>
        <w:rPr>
          <w:i/>
        </w:rPr>
      </w:pPr>
      <w:r w:rsidRPr="00916A64">
        <w:rPr>
          <w:rFonts w:ascii="Courier" w:hAnsi="Courier"/>
        </w:rPr>
        <w:t>6</w:t>
      </w:r>
      <w:r>
        <w:tab/>
      </w:r>
      <w:r>
        <w:tab/>
      </w:r>
      <w:r>
        <w:tab/>
      </w:r>
      <w:r>
        <w:tab/>
      </w:r>
      <w:r w:rsidRPr="00916A64">
        <w:rPr>
          <w:i/>
        </w:rPr>
        <w:t>{on permute les deux éléments}</w:t>
      </w:r>
    </w:p>
    <w:p w14:paraId="1969D90F"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7</w:t>
      </w:r>
      <w:r>
        <w:tab/>
      </w:r>
      <w:r>
        <w:tab/>
      </w:r>
      <w:r>
        <w:tab/>
      </w:r>
      <w:r>
        <w:tab/>
        <w:t xml:space="preserve">e </w:t>
      </w:r>
      <w:r>
        <w:sym w:font="Wingdings" w:char="F0DF"/>
      </w:r>
      <w:r>
        <w:t xml:space="preserve"> tab[j-1]</w:t>
      </w:r>
    </w:p>
    <w:p w14:paraId="0CB8DF88"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8</w:t>
      </w:r>
      <w:r>
        <w:tab/>
      </w:r>
      <w:r>
        <w:tab/>
      </w:r>
      <w:r>
        <w:tab/>
      </w:r>
      <w:r>
        <w:tab/>
        <w:t xml:space="preserve">tab[j-1] </w:t>
      </w:r>
      <w:r>
        <w:sym w:font="Wingdings" w:char="F0DF"/>
      </w:r>
      <w:r>
        <w:t xml:space="preserve"> tab[j]</w:t>
      </w:r>
    </w:p>
    <w:p w14:paraId="2B641809"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9</w:t>
      </w:r>
      <w:r>
        <w:tab/>
      </w:r>
      <w:r>
        <w:tab/>
      </w:r>
      <w:r>
        <w:tab/>
      </w:r>
      <w:r>
        <w:tab/>
        <w:t xml:space="preserve">tab[j] </w:t>
      </w:r>
      <w:r>
        <w:sym w:font="Wingdings" w:char="F0DF"/>
      </w:r>
      <w:r>
        <w:t xml:space="preserve"> e</w:t>
      </w:r>
    </w:p>
    <w:p w14:paraId="39FACA84"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10</w:t>
      </w:r>
      <w:r>
        <w:tab/>
      </w:r>
      <w:r>
        <w:tab/>
      </w:r>
      <w:r>
        <w:tab/>
        <w:t>Fin Si</w:t>
      </w:r>
    </w:p>
    <w:p w14:paraId="6537FB19"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11</w:t>
      </w:r>
      <w:r>
        <w:tab/>
      </w:r>
      <w:r>
        <w:tab/>
      </w:r>
      <w:r>
        <w:tab/>
        <w:t xml:space="preserve">j </w:t>
      </w:r>
      <w:r>
        <w:sym w:font="Wingdings" w:char="F0DF"/>
      </w:r>
      <w:r>
        <w:t xml:space="preserve"> j-1</w:t>
      </w:r>
    </w:p>
    <w:p w14:paraId="2FA8E36C"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12</w:t>
      </w:r>
      <w:r>
        <w:tab/>
      </w:r>
      <w:r>
        <w:tab/>
        <w:t>Fin Tant que</w:t>
      </w:r>
    </w:p>
    <w:p w14:paraId="7D296AF1"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13</w:t>
      </w:r>
      <w:r>
        <w:tab/>
      </w:r>
      <w:r>
        <w:tab/>
        <w:t xml:space="preserve">i </w:t>
      </w:r>
      <w:r>
        <w:sym w:font="Wingdings" w:char="F0DF"/>
      </w:r>
      <w:r>
        <w:t xml:space="preserve"> i + 1</w:t>
      </w:r>
    </w:p>
    <w:p w14:paraId="38F88F0B"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14</w:t>
      </w:r>
      <w:r>
        <w:tab/>
        <w:t>Fin Tant que</w:t>
      </w:r>
    </w:p>
    <w:p w14:paraId="32947DA0" w14:textId="77777777" w:rsidR="0030408B" w:rsidRDefault="0030408B" w:rsidP="0030408B">
      <w:pPr>
        <w:rPr>
          <w:b/>
        </w:rPr>
      </w:pPr>
      <w:r w:rsidRPr="003B56DE">
        <w:rPr>
          <w:b/>
        </w:rPr>
        <w:t>Fin tri_bulles</w:t>
      </w:r>
    </w:p>
    <w:p w14:paraId="05A43ACC" w14:textId="77777777" w:rsidR="0030408B" w:rsidRDefault="0030408B" w:rsidP="00427BF5">
      <w:pPr>
        <w:pStyle w:val="Question"/>
        <w:numPr>
          <w:ilvl w:val="0"/>
          <w:numId w:val="14"/>
        </w:numPr>
      </w:pPr>
      <w:r>
        <w:t xml:space="preserve">Soit le tableau suivant : {53.8, 26.1, 2.5, 13.6, 8.8, 4.0}. Donnez les </w:t>
      </w:r>
      <w:r w:rsidRPr="003B56DE">
        <w:t>premiers</w:t>
      </w:r>
      <w:r>
        <w:t xml:space="preserve"> états intermédiaires par lesquels passe ce tableau lorsqu’on lui applique la procédure tri_bulles.</w:t>
      </w:r>
    </w:p>
    <w:p w14:paraId="5545A488" w14:textId="77777777" w:rsidR="0030408B" w:rsidRDefault="0030408B" w:rsidP="00427BF5">
      <w:pPr>
        <w:pStyle w:val="Question"/>
        <w:numPr>
          <w:ilvl w:val="0"/>
          <w:numId w:val="14"/>
        </w:numPr>
        <w:spacing w:after="0"/>
      </w:pPr>
      <w:r>
        <w:t>Complétez la phrase suivante de sorte à ce qu’elle corresponde à l’invariant de boucle du Tant que interne (boucle sur j, lignes 4 à 12 de l’algorithme).</w:t>
      </w:r>
    </w:p>
    <w:p w14:paraId="6BC5C594" w14:textId="77777777" w:rsidR="0030408B" w:rsidRDefault="0030408B" w:rsidP="0030408B">
      <w:pPr>
        <w:spacing w:after="0"/>
      </w:pPr>
    </w:p>
    <w:p w14:paraId="32A98B55" w14:textId="1A6764F2" w:rsidR="004E0938" w:rsidRPr="00B31A85" w:rsidRDefault="0030408B" w:rsidP="00B31A85">
      <w:pPr>
        <w:pBdr>
          <w:top w:val="single" w:sz="4" w:space="4" w:color="auto"/>
          <w:left w:val="single" w:sz="4" w:space="4" w:color="auto"/>
          <w:bottom w:val="single" w:sz="4" w:space="4" w:color="auto"/>
          <w:right w:val="single" w:sz="4" w:space="4" w:color="auto"/>
        </w:pBdr>
        <w:tabs>
          <w:tab w:val="left" w:pos="426"/>
        </w:tabs>
        <w:spacing w:line="360" w:lineRule="auto"/>
        <w:ind w:left="851" w:right="136"/>
      </w:pPr>
      <w:r>
        <w:t>« Lorsqu’on vient de décrémenter j (ligne 11), le ___</w:t>
      </w:r>
      <w:r w:rsidRPr="003B56DE">
        <w:t>_________________</w:t>
      </w:r>
      <w:r>
        <w:t xml:space="preserve">  du sous-tableau tab[</w:t>
      </w:r>
      <w:r w:rsidRPr="003B56DE">
        <w:rPr>
          <w:b/>
        </w:rPr>
        <w:t xml:space="preserve"> ______... ______</w:t>
      </w:r>
      <w:r>
        <w:t>] se trouve en position _________</w:t>
      </w:r>
      <w:r w:rsidRPr="003B56DE">
        <w:t>. </w:t>
      </w:r>
      <w:r>
        <w:t>De plus, si j&gt;1, les éléments du sous-tableau tab[</w:t>
      </w:r>
      <w:r w:rsidRPr="003B56DE">
        <w:rPr>
          <w:b/>
        </w:rPr>
        <w:t>_______..._______</w:t>
      </w:r>
      <w:r>
        <w:t>] occupent les mêmes positions qu’avant le démarrage de la boucle sur j. »</w:t>
      </w:r>
    </w:p>
    <w:p w14:paraId="4B6E78D7" w14:textId="67831904" w:rsidR="0030408B" w:rsidRPr="004E0938" w:rsidRDefault="0030408B" w:rsidP="00427BF5">
      <w:pPr>
        <w:pStyle w:val="Question"/>
        <w:numPr>
          <w:ilvl w:val="0"/>
          <w:numId w:val="14"/>
        </w:numPr>
        <w:rPr>
          <w:color w:val="auto"/>
        </w:rPr>
      </w:pPr>
      <w:r>
        <w:t>Déduisez-en la propriété que présente le tableau lorsqu’on a terminé cette boucle interne, c’est-à-dire lorsqu’on arrive sur la ligne 13.</w:t>
      </w:r>
    </w:p>
    <w:p w14:paraId="426324D5" w14:textId="51CC1BFC" w:rsidR="0030408B" w:rsidRDefault="0030408B" w:rsidP="00427BF5">
      <w:pPr>
        <w:pStyle w:val="Question"/>
        <w:numPr>
          <w:ilvl w:val="0"/>
          <w:numId w:val="14"/>
        </w:numPr>
      </w:pPr>
      <w:r>
        <w:t xml:space="preserve">En </w:t>
      </w:r>
      <w:r w:rsidRPr="006B0950">
        <w:t xml:space="preserve">utilisant la propriété précédente, on peut montrer </w:t>
      </w:r>
      <w:r>
        <w:t xml:space="preserve">que </w:t>
      </w:r>
      <w:r w:rsidRPr="006B0950">
        <w:t>l’invariant de boucle du Tant que externe (boucle sur i) est le suivant : « Juste avant d’incrémenter i (ligne 13) : tab est trié entre les indices 1 et i, et tous les éléments restants sont supérieurs ou égaux à tab[i] ». Donnez la première étape de cette démonstration (initialisation). Les étapes de conservation et de terminaison ne sont pas demandées.</w:t>
      </w:r>
    </w:p>
    <w:p w14:paraId="4182BE64" w14:textId="6D36AC0D" w:rsidR="008E0F28" w:rsidRDefault="0030408B" w:rsidP="004E0938">
      <w:pPr>
        <w:pStyle w:val="Question"/>
        <w:numPr>
          <w:ilvl w:val="0"/>
          <w:numId w:val="14"/>
        </w:numPr>
      </w:pPr>
      <w:r>
        <w:t xml:space="preserve">Calculez le nombre total d’affectations de réels réalisées par la procédure tri_bulles lors du tri complet d’un tableau de </w:t>
      </w:r>
      <w:r w:rsidRPr="004E0938">
        <w:rPr>
          <w:i/>
        </w:rPr>
        <w:t>n</w:t>
      </w:r>
      <w:r>
        <w:t xml:space="preserve"> réels, dans le cas le plus défavorable.</w:t>
      </w:r>
    </w:p>
    <w:p w14:paraId="5B409B42" w14:textId="77777777" w:rsidR="00B31A85" w:rsidRDefault="00B31A85" w:rsidP="00B31A85">
      <w:pPr>
        <w:pStyle w:val="Question"/>
      </w:pPr>
    </w:p>
    <w:p w14:paraId="58911BF3" w14:textId="77777777" w:rsidR="00B31A85" w:rsidRDefault="00B31A85" w:rsidP="00B31A85">
      <w:pPr>
        <w:pStyle w:val="Question"/>
      </w:pPr>
    </w:p>
    <w:p w14:paraId="4FCECA7C" w14:textId="3B36C8D8" w:rsidR="008E0F28" w:rsidRPr="009E45A6" w:rsidRDefault="008E0F28" w:rsidP="004E0938">
      <w:pPr>
        <w:pStyle w:val="Titre2"/>
        <w:numPr>
          <w:ilvl w:val="0"/>
          <w:numId w:val="0"/>
        </w:numPr>
        <w:ind w:left="624" w:hanging="624"/>
        <w:rPr>
          <w:szCs w:val="24"/>
        </w:rPr>
      </w:pPr>
      <w:r>
        <w:lastRenderedPageBreak/>
        <w:t xml:space="preserve">Tri rapide </w:t>
      </w:r>
      <w:r w:rsidRPr="00905CA2">
        <w:rPr>
          <w:i/>
        </w:rPr>
        <w:t>(quick sort)</w:t>
      </w:r>
    </w:p>
    <w:p w14:paraId="4B3ACDD0" w14:textId="55754124" w:rsidR="008E0F28" w:rsidRDefault="002E07BE" w:rsidP="008E0F28">
      <w:r>
        <w:t>Cette</w:t>
      </w:r>
      <w:r w:rsidR="008E0F28">
        <w:t xml:space="preserve"> méthode </w:t>
      </w:r>
      <w:r>
        <w:t xml:space="preserve">de tri </w:t>
      </w:r>
      <w:r w:rsidR="008E0F28">
        <w:t xml:space="preserve">consiste à placer un élément du tableau (appelé pivot) à sa place définitive, en permutant tous les éléments de telle sorte que tous ceux qui sont inférieurs au pivot soient à sa gauche et que tous ceux qui sont supérieurs au pivot soient à sa droite. Cette opération s'appelle le </w:t>
      </w:r>
      <w:r w:rsidR="008E0F28" w:rsidRPr="00905CA2">
        <w:rPr>
          <w:i/>
        </w:rPr>
        <w:t>partitionnement</w:t>
      </w:r>
      <w:r w:rsidR="008E0F28">
        <w:t>. Pour chacun des sous-tableaux, on définit un nouveau pivot et on répète l'opération de partitionnement. Ce processus est répété récursivement, jusqu'à ce que l'ensemble des éléments soit trié.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8"/>
        <w:gridCol w:w="3780"/>
      </w:tblGrid>
      <w:tr w:rsidR="008E0F28" w14:paraId="7688BB1F" w14:textId="77777777" w:rsidTr="008E0F28">
        <w:tc>
          <w:tcPr>
            <w:tcW w:w="6138" w:type="dxa"/>
          </w:tcPr>
          <w:p w14:paraId="29F68B71" w14:textId="77777777" w:rsidR="008E0F28" w:rsidRDefault="008E0F28" w:rsidP="008E0F28">
            <w:r>
              <w:t>Concrètement, pour partitionner un sous-tableau :</w:t>
            </w:r>
          </w:p>
          <w:p w14:paraId="72503096" w14:textId="77777777" w:rsidR="008E0F28" w:rsidRDefault="008E0F28" w:rsidP="008E0F28"/>
          <w:p w14:paraId="0964CFB9" w14:textId="77777777" w:rsidR="008E0F28" w:rsidRDefault="008E0F28" w:rsidP="00427BF5">
            <w:pPr>
              <w:pStyle w:val="Paragraphedeliste"/>
              <w:numPr>
                <w:ilvl w:val="0"/>
                <w:numId w:val="24"/>
              </w:numPr>
            </w:pPr>
            <w:r>
              <w:t>on place le pivot arbitrairement à la fin (peut être fait aléatoirement), en l'échangeant avec le dernier élément du sous-tableau (étape 1 ci-contre)</w:t>
            </w:r>
          </w:p>
          <w:p w14:paraId="7B81AEF7" w14:textId="77777777" w:rsidR="008E0F28" w:rsidRDefault="008E0F28" w:rsidP="00427BF5">
            <w:pPr>
              <w:pStyle w:val="Paragraphedeliste"/>
              <w:numPr>
                <w:ilvl w:val="0"/>
                <w:numId w:val="24"/>
              </w:numPr>
            </w:pPr>
            <w:r>
              <w:t>on place tous les éléments inférieurs au pivot en début du sous-tableau (étapes 2 et 3)</w:t>
            </w:r>
          </w:p>
          <w:p w14:paraId="392233DD" w14:textId="77777777" w:rsidR="008E0F28" w:rsidRDefault="008E0F28" w:rsidP="00427BF5">
            <w:pPr>
              <w:pStyle w:val="Paragraphedeliste"/>
              <w:numPr>
                <w:ilvl w:val="0"/>
                <w:numId w:val="24"/>
              </w:numPr>
            </w:pPr>
            <w:r>
              <w:t>on place le pivot à la fin des éléments déplacés (étapes 4 et 5)</w:t>
            </w:r>
          </w:p>
        </w:tc>
        <w:tc>
          <w:tcPr>
            <w:tcW w:w="3780" w:type="dxa"/>
          </w:tcPr>
          <w:p w14:paraId="702C821E" w14:textId="77777777" w:rsidR="008E0F28" w:rsidRDefault="008E0F28" w:rsidP="008E0F28">
            <w:pPr>
              <w:jc w:val="right"/>
            </w:pPr>
            <w:r>
              <w:rPr>
                <w:noProof/>
              </w:rPr>
              <w:drawing>
                <wp:inline distT="0" distB="0" distL="0" distR="0" wp14:anchorId="0D27E189" wp14:editId="4E03ED15">
                  <wp:extent cx="1677725" cy="2044539"/>
                  <wp:effectExtent l="0" t="0" r="0" b="0"/>
                  <wp:docPr id="584" name="Image 584" descr="https://upload.wikimedia.org/wikipedia/commons/thumb/8/84/Partition_example.svg/500px-Partition_example.svg.png?uselang=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upload.wikimedia.org/wikipedia/commons/thumb/8/84/Partition_example.svg/500px-Partition_example.svg.png?uselang=f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8917" cy="2058178"/>
                          </a:xfrm>
                          <a:prstGeom prst="rect">
                            <a:avLst/>
                          </a:prstGeom>
                          <a:noFill/>
                          <a:ln>
                            <a:noFill/>
                          </a:ln>
                        </pic:spPr>
                      </pic:pic>
                    </a:graphicData>
                  </a:graphic>
                </wp:inline>
              </w:drawing>
            </w:r>
          </w:p>
        </w:tc>
      </w:tr>
    </w:tbl>
    <w:p w14:paraId="5564CC31" w14:textId="0BC9FE08" w:rsidR="004E0938" w:rsidRPr="00B31A85" w:rsidRDefault="008E0F28" w:rsidP="008E0F28">
      <w:r>
        <w:t>Ecrire en Python la procédure de partitionnement et la procédure récurvise de tri rapide.</w:t>
      </w:r>
    </w:p>
    <w:p w14:paraId="757F524E" w14:textId="7E48B014" w:rsidR="008E0F28" w:rsidRDefault="004E0938" w:rsidP="00B31A85">
      <w:pPr>
        <w:pStyle w:val="Titre2"/>
        <w:numPr>
          <w:ilvl w:val="0"/>
          <w:numId w:val="0"/>
        </w:numPr>
        <w:ind w:left="624" w:hanging="624"/>
      </w:pPr>
      <w:r>
        <w:t>Tri par fusion interne</w:t>
      </w:r>
    </w:p>
    <w:p w14:paraId="6490B0E8" w14:textId="28ACB56C" w:rsidR="00C85999" w:rsidRDefault="008E0F28" w:rsidP="007C6C4E">
      <w:pPr>
        <w:pStyle w:val="Question"/>
        <w:numPr>
          <w:ilvl w:val="0"/>
          <w:numId w:val="33"/>
        </w:numPr>
      </w:pPr>
      <w:r>
        <w:t xml:space="preserve">Ecrire </w:t>
      </w:r>
      <w:r w:rsidR="004E0938">
        <w:t xml:space="preserve">en </w:t>
      </w:r>
      <w:r w:rsidR="0032404F">
        <w:t>Python</w:t>
      </w:r>
      <w:r w:rsidR="004E0938">
        <w:t xml:space="preserve"> </w:t>
      </w:r>
      <w:r>
        <w:t xml:space="preserve">une version </w:t>
      </w:r>
      <w:r w:rsidR="00C85999" w:rsidRPr="00C85999">
        <w:rPr>
          <w:b/>
        </w:rPr>
        <w:t xml:space="preserve">récurvise </w:t>
      </w:r>
      <w:r>
        <w:t>de l’algorithme du tri par fusion d’un tableau de réels.</w:t>
      </w:r>
    </w:p>
    <w:p w14:paraId="3079A098" w14:textId="1DDF9CCF" w:rsidR="00C85999" w:rsidRDefault="00C85999" w:rsidP="007C6C4E">
      <w:pPr>
        <w:pStyle w:val="Question"/>
        <w:numPr>
          <w:ilvl w:val="0"/>
          <w:numId w:val="33"/>
        </w:numPr>
      </w:pPr>
      <w:r>
        <w:t xml:space="preserve">Ecrire en notation algorithmique une version </w:t>
      </w:r>
      <w:r w:rsidRPr="00C85999">
        <w:rPr>
          <w:b/>
        </w:rPr>
        <w:t>itérative</w:t>
      </w:r>
      <w:r>
        <w:t xml:space="preserve"> de l’algorithme du tri par fusion d’un tableau de réels.</w:t>
      </w:r>
    </w:p>
    <w:p w14:paraId="67334F97" w14:textId="4597EB92" w:rsidR="008E0F28" w:rsidRPr="00EE2F1C" w:rsidRDefault="008E0F28" w:rsidP="00B31A85">
      <w:pPr>
        <w:pStyle w:val="Titre2"/>
        <w:numPr>
          <w:ilvl w:val="0"/>
          <w:numId w:val="0"/>
        </w:numPr>
        <w:ind w:left="624" w:hanging="624"/>
      </w:pPr>
      <w:bookmarkStart w:id="2" w:name="_Toc221265382"/>
      <w:bookmarkStart w:id="3" w:name="_Toc221265632"/>
      <w:r>
        <w:t>Tri par comptage</w:t>
      </w:r>
    </w:p>
    <w:p w14:paraId="36813BA2" w14:textId="77777777" w:rsidR="008E0F28" w:rsidRPr="00EE2F1C" w:rsidRDefault="008E0F28" w:rsidP="008E0F28">
      <w:pPr>
        <w:tabs>
          <w:tab w:val="left" w:pos="4395"/>
        </w:tabs>
        <w:spacing w:after="0"/>
      </w:pPr>
      <w:r>
        <w:t>Soit N un entier naturel non nul. On cherche à trier une liste L d’entiers naturels strictement inférieurs à N.</w:t>
      </w:r>
    </w:p>
    <w:p w14:paraId="098A4C7B" w14:textId="77777777" w:rsidR="00B31A85" w:rsidRDefault="008E0F28" w:rsidP="00B31A85">
      <w:pPr>
        <w:pStyle w:val="Question"/>
        <w:numPr>
          <w:ilvl w:val="0"/>
          <w:numId w:val="27"/>
        </w:numPr>
        <w:tabs>
          <w:tab w:val="left" w:pos="4395"/>
        </w:tabs>
        <w:ind w:left="720"/>
      </w:pPr>
      <w:r>
        <w:t>Ecrire une fonction comptage, d’arguments L et N, renvoyant une liste P de longueur N dont l’élément d’indice k désigne le nombre d’occurrences de l’entier k dans la liste L.</w:t>
      </w:r>
    </w:p>
    <w:p w14:paraId="30F4C74C" w14:textId="7324DBDF" w:rsidR="008E0F28" w:rsidRDefault="008E0F28" w:rsidP="00B31A85">
      <w:pPr>
        <w:pStyle w:val="Question"/>
        <w:numPr>
          <w:ilvl w:val="0"/>
          <w:numId w:val="27"/>
        </w:numPr>
        <w:tabs>
          <w:tab w:val="left" w:pos="4395"/>
        </w:tabs>
        <w:ind w:left="720"/>
      </w:pPr>
      <w:r>
        <w:t xml:space="preserve">Utiliser la liste P pour déduire une fonction triComptage, d’arguments L et N, renvoyant </w:t>
      </w:r>
      <w:r w:rsidR="00182769">
        <w:t>une</w:t>
      </w:r>
      <w:r>
        <w:t xml:space="preserve"> liste </w:t>
      </w:r>
      <w:r w:rsidR="00182769">
        <w:t>M</w:t>
      </w:r>
      <w:bookmarkStart w:id="4" w:name="_GoBack"/>
      <w:bookmarkEnd w:id="4"/>
      <w:r>
        <w:t xml:space="preserve"> triée dans </w:t>
      </w:r>
      <w:r w:rsidRPr="00A2610A">
        <w:t xml:space="preserve">l’ordre </w:t>
      </w:r>
      <w:r>
        <w:t>croissant.</w:t>
      </w:r>
    </w:p>
    <w:p w14:paraId="398E75CB" w14:textId="77777777" w:rsidR="008E0F28" w:rsidRDefault="008E0F28" w:rsidP="00642186">
      <w:pPr>
        <w:pStyle w:val="Question"/>
        <w:numPr>
          <w:ilvl w:val="0"/>
          <w:numId w:val="27"/>
        </w:numPr>
        <w:tabs>
          <w:tab w:val="left" w:pos="4395"/>
        </w:tabs>
        <w:ind w:left="720"/>
      </w:pPr>
      <w:r>
        <w:t>Tester la fonction triComptage sur une liste de 20 entiers inférieurs ou égaux à 5, choisis aléatoirement.</w:t>
      </w:r>
    </w:p>
    <w:p w14:paraId="05239A5B" w14:textId="5139AD93" w:rsidR="00642186" w:rsidRDefault="008E0F28" w:rsidP="00642186">
      <w:pPr>
        <w:pStyle w:val="Question"/>
        <w:numPr>
          <w:ilvl w:val="0"/>
          <w:numId w:val="27"/>
        </w:numPr>
        <w:ind w:left="720"/>
        <w:rPr>
          <w:szCs w:val="22"/>
        </w:rPr>
      </w:pPr>
      <w:r>
        <w:t xml:space="preserve">Quelle est la complexité temporelle de cet algorithme ? La compararer à la complexité d’un tri par insertion </w:t>
      </w:r>
      <w:r w:rsidR="00FF2BEC">
        <w:t>ou</w:t>
      </w:r>
      <w:r>
        <w:t xml:space="preserve"> d’un tri fusion.</w:t>
      </w:r>
      <w:bookmarkEnd w:id="2"/>
      <w:bookmarkEnd w:id="3"/>
      <w:r w:rsidR="004E0938" w:rsidRPr="00F81D3B">
        <w:rPr>
          <w:szCs w:val="22"/>
        </w:rPr>
        <w:t xml:space="preserve"> </w:t>
      </w:r>
    </w:p>
    <w:p w14:paraId="396E635C" w14:textId="126C444E" w:rsidR="0074290D" w:rsidRPr="006A706E" w:rsidRDefault="0074290D" w:rsidP="0074290D">
      <w:pPr>
        <w:pStyle w:val="Titre2"/>
        <w:numPr>
          <w:ilvl w:val="0"/>
          <w:numId w:val="0"/>
        </w:numPr>
        <w:ind w:left="624" w:hanging="624"/>
      </w:pPr>
      <w:r w:rsidRPr="006A706E">
        <w:t xml:space="preserve">Tri </w:t>
      </w:r>
      <w:r>
        <w:t>stupide</w:t>
      </w:r>
    </w:p>
    <w:p w14:paraId="5AE681E8" w14:textId="78E6FD3A" w:rsidR="0074290D" w:rsidRDefault="0074290D" w:rsidP="0074290D">
      <w:pPr>
        <w:pStyle w:val="Question"/>
      </w:pPr>
      <w:r>
        <w:t>Analyser la complexité du tri suivant :</w:t>
      </w:r>
    </w:p>
    <w:p w14:paraId="38F459AD" w14:textId="640A81EA" w:rsidR="0074290D" w:rsidRPr="0074290D" w:rsidRDefault="0074290D" w:rsidP="0074290D">
      <w:pPr>
        <w:pStyle w:val="Question"/>
        <w:spacing w:before="0" w:after="0"/>
        <w:rPr>
          <w:rFonts w:ascii="Consolas" w:hAnsi="Consolas"/>
          <w:lang w:val="en-US"/>
        </w:rPr>
      </w:pPr>
      <w:r w:rsidRPr="0074290D">
        <w:rPr>
          <w:rFonts w:ascii="Consolas" w:hAnsi="Consolas"/>
          <w:b/>
          <w:lang w:val="en-US"/>
        </w:rPr>
        <w:t>def</w:t>
      </w:r>
      <w:r w:rsidRPr="0074290D">
        <w:rPr>
          <w:rFonts w:ascii="Consolas" w:hAnsi="Consolas"/>
          <w:lang w:val="en-US"/>
        </w:rPr>
        <w:t xml:space="preserve"> triStupide (tab) :</w:t>
      </w:r>
    </w:p>
    <w:p w14:paraId="11211492" w14:textId="6B2F6A96" w:rsidR="0074290D" w:rsidRPr="00C67585" w:rsidRDefault="0074290D" w:rsidP="0074290D">
      <w:pPr>
        <w:pStyle w:val="Question"/>
        <w:spacing w:before="0" w:after="0"/>
        <w:rPr>
          <w:rFonts w:ascii="Consolas" w:hAnsi="Consolas"/>
          <w:lang w:val="en-US"/>
        </w:rPr>
      </w:pPr>
      <w:r w:rsidRPr="0074290D">
        <w:rPr>
          <w:rFonts w:ascii="Consolas" w:hAnsi="Consolas"/>
          <w:lang w:val="en-US"/>
        </w:rPr>
        <w:t xml:space="preserve">   </w:t>
      </w:r>
      <w:r w:rsidRPr="0074290D">
        <w:rPr>
          <w:rFonts w:ascii="Consolas" w:hAnsi="Consolas"/>
          <w:b/>
          <w:lang w:val="en-US"/>
        </w:rPr>
        <w:t>while not</w:t>
      </w:r>
      <w:r w:rsidRPr="0074290D">
        <w:rPr>
          <w:rFonts w:ascii="Consolas" w:hAnsi="Consolas"/>
          <w:lang w:val="en-US"/>
        </w:rPr>
        <w:t xml:space="preserve"> estTrie(tab)</w:t>
      </w:r>
      <w:r w:rsidRPr="00C67585">
        <w:rPr>
          <w:rFonts w:ascii="Consolas" w:hAnsi="Consolas"/>
          <w:lang w:val="en-US"/>
        </w:rPr>
        <w:t xml:space="preserve"> :</w:t>
      </w:r>
    </w:p>
    <w:p w14:paraId="3D1EECE5" w14:textId="2A7DE2B0" w:rsidR="0074290D" w:rsidRDefault="0074290D" w:rsidP="0074290D">
      <w:pPr>
        <w:pStyle w:val="Question"/>
        <w:spacing w:before="0" w:after="0"/>
      </w:pPr>
      <w:r w:rsidRPr="00C67585">
        <w:rPr>
          <w:rFonts w:ascii="Consolas" w:hAnsi="Consolas"/>
          <w:lang w:val="en-US"/>
        </w:rPr>
        <w:t xml:space="preserve">      </w:t>
      </w:r>
      <w:r w:rsidRPr="00B31A85">
        <w:rPr>
          <w:rFonts w:ascii="Consolas" w:hAnsi="Consolas"/>
        </w:rPr>
        <w:t>melangeAleatoire(tab)</w:t>
      </w:r>
    </w:p>
    <w:p w14:paraId="508D92B4" w14:textId="33143717" w:rsidR="0074290D" w:rsidRDefault="0074290D" w:rsidP="0074290D">
      <w:pPr>
        <w:pStyle w:val="Question"/>
      </w:pPr>
      <w:r>
        <w:lastRenderedPageBreak/>
        <w:t xml:space="preserve">Où </w:t>
      </w:r>
      <w:r w:rsidRPr="0074290D">
        <w:rPr>
          <w:rFonts w:ascii="Consolas" w:hAnsi="Consolas"/>
        </w:rPr>
        <w:t>estTrie</w:t>
      </w:r>
      <w:r>
        <w:t xml:space="preserve"> teste si le tableau est trié et </w:t>
      </w:r>
      <w:r w:rsidRPr="0074290D">
        <w:rPr>
          <w:rFonts w:ascii="Consolas" w:hAnsi="Consolas"/>
        </w:rPr>
        <w:t>melangeAleatoire</w:t>
      </w:r>
      <w:r>
        <w:t xml:space="preserve"> mélange les éléments du tableau de manière aléatoire.</w:t>
      </w:r>
    </w:p>
    <w:p w14:paraId="635B94E0" w14:textId="313BD197" w:rsidR="003F6135" w:rsidRPr="006A706E" w:rsidRDefault="003F6135" w:rsidP="003F6135">
      <w:pPr>
        <w:pStyle w:val="Titre2"/>
        <w:numPr>
          <w:ilvl w:val="0"/>
          <w:numId w:val="0"/>
        </w:numPr>
        <w:ind w:left="624" w:hanging="624"/>
      </w:pPr>
      <w:r w:rsidRPr="006A706E">
        <w:t xml:space="preserve">Tri </w:t>
      </w:r>
      <w:r>
        <w:t>par base (tri radix)</w:t>
      </w:r>
    </w:p>
    <w:p w14:paraId="5EE461EC" w14:textId="44CE24ED" w:rsidR="003F6135" w:rsidRDefault="003F6135" w:rsidP="003F6135">
      <w:pPr>
        <w:pStyle w:val="Question"/>
      </w:pPr>
      <w:r>
        <w:t>Dans le tri par base, on trie les éléments par clés selon l’ordre lexicographique. Avec des nombres, les éléments sont triés avec les clés définies comme les chiffres qui composent les nombres :</w:t>
      </w:r>
    </w:p>
    <w:p w14:paraId="336B608E" w14:textId="14B94F98" w:rsidR="003F6135" w:rsidRDefault="003F6135" w:rsidP="003F6135">
      <w:pPr>
        <w:pStyle w:val="Question"/>
        <w:numPr>
          <w:ilvl w:val="0"/>
          <w:numId w:val="31"/>
        </w:numPr>
      </w:pPr>
      <w:r>
        <w:t>Prendre le chiffre le moins significatif comme clé</w:t>
      </w:r>
    </w:p>
    <w:p w14:paraId="7DBE9DD1" w14:textId="3FEAA37E" w:rsidR="003F6135" w:rsidRDefault="003F6135" w:rsidP="003F6135">
      <w:pPr>
        <w:pStyle w:val="Question"/>
        <w:numPr>
          <w:ilvl w:val="0"/>
          <w:numId w:val="31"/>
        </w:numPr>
      </w:pPr>
      <w:r>
        <w:t>Trier (par comptage) les éléments</w:t>
      </w:r>
    </w:p>
    <w:p w14:paraId="242F26A7" w14:textId="766C2654" w:rsidR="003F6135" w:rsidRDefault="003F6135" w:rsidP="003F6135">
      <w:pPr>
        <w:pStyle w:val="Question"/>
        <w:numPr>
          <w:ilvl w:val="0"/>
          <w:numId w:val="31"/>
        </w:numPr>
      </w:pPr>
      <w:r>
        <w:t>Répéter avec les chiffres plus significatifs</w:t>
      </w:r>
    </w:p>
    <w:p w14:paraId="327CBD05" w14:textId="2C275C3D" w:rsidR="003F6135" w:rsidRDefault="003F6135" w:rsidP="003F6135">
      <w:pPr>
        <w:pStyle w:val="Question"/>
      </w:pPr>
      <w:r>
        <w:t>Exemple :</w:t>
      </w:r>
    </w:p>
    <w:tbl>
      <w:tblPr>
        <w:tblStyle w:val="Grilledutableau"/>
        <w:tblW w:w="0" w:type="auto"/>
        <w:tblLook w:val="04A0" w:firstRow="1" w:lastRow="0" w:firstColumn="1" w:lastColumn="0" w:noHBand="0" w:noVBand="1"/>
      </w:tblPr>
      <w:tblGrid>
        <w:gridCol w:w="1638"/>
        <w:gridCol w:w="777"/>
        <w:gridCol w:w="87"/>
        <w:gridCol w:w="691"/>
        <w:gridCol w:w="173"/>
        <w:gridCol w:w="604"/>
        <w:gridCol w:w="260"/>
        <w:gridCol w:w="518"/>
        <w:gridCol w:w="346"/>
        <w:gridCol w:w="432"/>
        <w:gridCol w:w="432"/>
        <w:gridCol w:w="345"/>
        <w:gridCol w:w="519"/>
        <w:gridCol w:w="259"/>
        <w:gridCol w:w="605"/>
        <w:gridCol w:w="172"/>
        <w:gridCol w:w="692"/>
        <w:gridCol w:w="86"/>
        <w:gridCol w:w="778"/>
      </w:tblGrid>
      <w:tr w:rsidR="003F6135" w14:paraId="2083B969" w14:textId="77777777" w:rsidTr="003F6135">
        <w:tc>
          <w:tcPr>
            <w:tcW w:w="1638" w:type="dxa"/>
            <w:tcBorders>
              <w:top w:val="nil"/>
              <w:left w:val="nil"/>
              <w:bottom w:val="single" w:sz="4" w:space="0" w:color="auto"/>
              <w:right w:val="nil"/>
            </w:tcBorders>
          </w:tcPr>
          <w:p w14:paraId="0A604B85" w14:textId="3CC0EFB4" w:rsidR="003F6135" w:rsidRDefault="003F6135" w:rsidP="003F6135">
            <w:pPr>
              <w:pStyle w:val="Question"/>
              <w:spacing w:before="0"/>
              <w:jc w:val="center"/>
            </w:pPr>
            <w:r>
              <w:t>liste</w:t>
            </w:r>
          </w:p>
        </w:tc>
        <w:tc>
          <w:tcPr>
            <w:tcW w:w="864" w:type="dxa"/>
            <w:gridSpan w:val="2"/>
            <w:tcBorders>
              <w:top w:val="nil"/>
              <w:left w:val="nil"/>
              <w:bottom w:val="single" w:sz="4" w:space="0" w:color="auto"/>
              <w:right w:val="nil"/>
            </w:tcBorders>
            <w:vAlign w:val="center"/>
          </w:tcPr>
          <w:p w14:paraId="3329D48F" w14:textId="51DF9B94" w:rsidR="003F6135" w:rsidRDefault="003F6135" w:rsidP="003F6135">
            <w:pPr>
              <w:pStyle w:val="Question"/>
              <w:spacing w:before="0"/>
              <w:jc w:val="center"/>
            </w:pPr>
            <w:r>
              <w:t>6</w:t>
            </w:r>
            <w:r w:rsidRPr="003F6135">
              <w:rPr>
                <w:b/>
              </w:rPr>
              <w:t>1</w:t>
            </w:r>
          </w:p>
        </w:tc>
        <w:tc>
          <w:tcPr>
            <w:tcW w:w="864" w:type="dxa"/>
            <w:gridSpan w:val="2"/>
            <w:tcBorders>
              <w:top w:val="nil"/>
              <w:left w:val="nil"/>
              <w:bottom w:val="single" w:sz="4" w:space="0" w:color="auto"/>
              <w:right w:val="nil"/>
            </w:tcBorders>
            <w:vAlign w:val="center"/>
          </w:tcPr>
          <w:p w14:paraId="66CC3169" w14:textId="586F313F" w:rsidR="003F6135" w:rsidRDefault="003F6135" w:rsidP="003F6135">
            <w:pPr>
              <w:pStyle w:val="Question"/>
              <w:spacing w:before="0"/>
              <w:jc w:val="center"/>
            </w:pPr>
            <w:r>
              <w:t>60</w:t>
            </w:r>
            <w:r w:rsidRPr="003F6135">
              <w:rPr>
                <w:b/>
              </w:rPr>
              <w:t>1</w:t>
            </w:r>
          </w:p>
        </w:tc>
        <w:tc>
          <w:tcPr>
            <w:tcW w:w="864" w:type="dxa"/>
            <w:gridSpan w:val="2"/>
            <w:tcBorders>
              <w:top w:val="nil"/>
              <w:left w:val="nil"/>
              <w:bottom w:val="single" w:sz="4" w:space="0" w:color="auto"/>
              <w:right w:val="nil"/>
            </w:tcBorders>
            <w:vAlign w:val="center"/>
          </w:tcPr>
          <w:p w14:paraId="42908394" w14:textId="3CC12B22" w:rsidR="003F6135" w:rsidRDefault="003F6135" w:rsidP="003F6135">
            <w:pPr>
              <w:pStyle w:val="Question"/>
              <w:spacing w:before="0"/>
              <w:jc w:val="center"/>
            </w:pPr>
            <w:r>
              <w:t>11</w:t>
            </w:r>
            <w:r w:rsidRPr="003F6135">
              <w:rPr>
                <w:b/>
              </w:rPr>
              <w:t>1</w:t>
            </w:r>
          </w:p>
        </w:tc>
        <w:tc>
          <w:tcPr>
            <w:tcW w:w="864" w:type="dxa"/>
            <w:gridSpan w:val="2"/>
            <w:tcBorders>
              <w:top w:val="nil"/>
              <w:left w:val="nil"/>
              <w:bottom w:val="single" w:sz="4" w:space="0" w:color="auto"/>
              <w:right w:val="nil"/>
            </w:tcBorders>
            <w:vAlign w:val="center"/>
          </w:tcPr>
          <w:p w14:paraId="3D1496F6" w14:textId="59A08ABF" w:rsidR="003F6135" w:rsidRDefault="003F6135" w:rsidP="003F6135">
            <w:pPr>
              <w:pStyle w:val="Question"/>
              <w:spacing w:before="0"/>
              <w:jc w:val="center"/>
            </w:pPr>
            <w:r>
              <w:t>1</w:t>
            </w:r>
            <w:r w:rsidRPr="003F6135">
              <w:rPr>
                <w:b/>
              </w:rPr>
              <w:t>1</w:t>
            </w:r>
          </w:p>
        </w:tc>
        <w:tc>
          <w:tcPr>
            <w:tcW w:w="864" w:type="dxa"/>
            <w:gridSpan w:val="2"/>
            <w:tcBorders>
              <w:top w:val="nil"/>
              <w:left w:val="nil"/>
              <w:bottom w:val="single" w:sz="4" w:space="0" w:color="auto"/>
              <w:right w:val="nil"/>
            </w:tcBorders>
            <w:vAlign w:val="center"/>
          </w:tcPr>
          <w:p w14:paraId="59F03F2C" w14:textId="7EF7A197" w:rsidR="003F6135" w:rsidRPr="003F6135" w:rsidRDefault="003F6135" w:rsidP="003F6135">
            <w:pPr>
              <w:pStyle w:val="Question"/>
              <w:spacing w:before="0"/>
              <w:jc w:val="center"/>
              <w:rPr>
                <w:b/>
              </w:rPr>
            </w:pPr>
            <w:r w:rsidRPr="003F6135">
              <w:rPr>
                <w:b/>
              </w:rPr>
              <w:t>1</w:t>
            </w:r>
          </w:p>
        </w:tc>
        <w:tc>
          <w:tcPr>
            <w:tcW w:w="864" w:type="dxa"/>
            <w:gridSpan w:val="2"/>
            <w:tcBorders>
              <w:top w:val="nil"/>
              <w:left w:val="nil"/>
              <w:bottom w:val="single" w:sz="4" w:space="0" w:color="auto"/>
              <w:right w:val="nil"/>
            </w:tcBorders>
            <w:vAlign w:val="center"/>
          </w:tcPr>
          <w:p w14:paraId="70B452B9" w14:textId="7CFF26BF" w:rsidR="003F6135" w:rsidRDefault="003F6135" w:rsidP="003F6135">
            <w:pPr>
              <w:pStyle w:val="Question"/>
              <w:spacing w:before="0"/>
              <w:jc w:val="center"/>
            </w:pPr>
            <w:r>
              <w:t>6</w:t>
            </w:r>
            <w:r w:rsidRPr="003F6135">
              <w:rPr>
                <w:b/>
              </w:rPr>
              <w:t>0</w:t>
            </w:r>
          </w:p>
        </w:tc>
        <w:tc>
          <w:tcPr>
            <w:tcW w:w="864" w:type="dxa"/>
            <w:gridSpan w:val="2"/>
            <w:tcBorders>
              <w:top w:val="nil"/>
              <w:left w:val="nil"/>
              <w:bottom w:val="single" w:sz="4" w:space="0" w:color="auto"/>
              <w:right w:val="nil"/>
            </w:tcBorders>
            <w:vAlign w:val="center"/>
          </w:tcPr>
          <w:p w14:paraId="50D677F2" w14:textId="637E6831" w:rsidR="003F6135" w:rsidRDefault="003F6135" w:rsidP="003F6135">
            <w:pPr>
              <w:pStyle w:val="Question"/>
              <w:spacing w:before="0"/>
              <w:jc w:val="center"/>
            </w:pPr>
            <w:r>
              <w:t>1</w:t>
            </w:r>
            <w:r w:rsidRPr="003F6135">
              <w:rPr>
                <w:b/>
              </w:rPr>
              <w:t>6</w:t>
            </w:r>
          </w:p>
        </w:tc>
        <w:tc>
          <w:tcPr>
            <w:tcW w:w="864" w:type="dxa"/>
            <w:gridSpan w:val="2"/>
            <w:tcBorders>
              <w:top w:val="nil"/>
              <w:left w:val="nil"/>
              <w:bottom w:val="single" w:sz="4" w:space="0" w:color="auto"/>
              <w:right w:val="nil"/>
            </w:tcBorders>
            <w:vAlign w:val="center"/>
          </w:tcPr>
          <w:p w14:paraId="4EC458C1" w14:textId="037014EB" w:rsidR="003F6135" w:rsidRPr="003F6135" w:rsidRDefault="003F6135" w:rsidP="003F6135">
            <w:pPr>
              <w:pStyle w:val="Question"/>
              <w:spacing w:before="0"/>
              <w:jc w:val="center"/>
              <w:rPr>
                <w:b/>
              </w:rPr>
            </w:pPr>
            <w:r w:rsidRPr="003F6135">
              <w:rPr>
                <w:b/>
              </w:rPr>
              <w:t>6</w:t>
            </w:r>
          </w:p>
        </w:tc>
        <w:tc>
          <w:tcPr>
            <w:tcW w:w="864" w:type="dxa"/>
            <w:gridSpan w:val="2"/>
            <w:tcBorders>
              <w:top w:val="nil"/>
              <w:left w:val="nil"/>
              <w:bottom w:val="single" w:sz="4" w:space="0" w:color="auto"/>
              <w:right w:val="nil"/>
            </w:tcBorders>
            <w:vAlign w:val="center"/>
          </w:tcPr>
          <w:p w14:paraId="5D8DB5C9" w14:textId="7DDF2B2C" w:rsidR="003F6135" w:rsidRDefault="003F6135" w:rsidP="003F6135">
            <w:pPr>
              <w:pStyle w:val="Question"/>
              <w:spacing w:before="0"/>
              <w:jc w:val="center"/>
            </w:pPr>
            <w:r>
              <w:t>6</w:t>
            </w:r>
            <w:r w:rsidRPr="003F6135">
              <w:rPr>
                <w:b/>
              </w:rPr>
              <w:t>6</w:t>
            </w:r>
          </w:p>
        </w:tc>
      </w:tr>
      <w:tr w:rsidR="003F6135" w14:paraId="35A6B11D" w14:textId="77777777" w:rsidTr="003F6135">
        <w:trPr>
          <w:trHeight w:val="222"/>
        </w:trPr>
        <w:tc>
          <w:tcPr>
            <w:tcW w:w="1638" w:type="dxa"/>
            <w:vMerge w:val="restart"/>
            <w:tcBorders>
              <w:top w:val="single" w:sz="4" w:space="0" w:color="auto"/>
              <w:left w:val="single" w:sz="4" w:space="0" w:color="auto"/>
              <w:bottom w:val="single" w:sz="4" w:space="0" w:color="auto"/>
              <w:right w:val="single" w:sz="4" w:space="0" w:color="auto"/>
            </w:tcBorders>
          </w:tcPr>
          <w:p w14:paraId="19B11463" w14:textId="3967DCBA" w:rsidR="003F6135" w:rsidRDefault="003F6135" w:rsidP="003F6135">
            <w:pPr>
              <w:pStyle w:val="Question"/>
              <w:spacing w:before="0"/>
              <w:jc w:val="center"/>
            </w:pPr>
            <w:r>
              <w:t>chiffre</w:t>
            </w:r>
          </w:p>
          <w:p w14:paraId="608B9F57" w14:textId="77777777" w:rsidR="003F6135" w:rsidRDefault="003F6135" w:rsidP="003F6135">
            <w:pPr>
              <w:pStyle w:val="Question"/>
              <w:spacing w:before="0"/>
              <w:jc w:val="center"/>
            </w:pPr>
            <w:r>
              <w:t>compt. chiffre</w:t>
            </w:r>
          </w:p>
          <w:p w14:paraId="7F58C3C0" w14:textId="676CA94A" w:rsidR="003F6135" w:rsidRDefault="003F6135" w:rsidP="003F6135">
            <w:pPr>
              <w:pStyle w:val="Question"/>
              <w:spacing w:before="0"/>
              <w:jc w:val="center"/>
            </w:pPr>
            <w:r>
              <w:t>compt. cumulé</w:t>
            </w:r>
          </w:p>
        </w:tc>
        <w:tc>
          <w:tcPr>
            <w:tcW w:w="777" w:type="dxa"/>
            <w:tcBorders>
              <w:top w:val="single" w:sz="4" w:space="0" w:color="auto"/>
              <w:left w:val="single" w:sz="4" w:space="0" w:color="auto"/>
              <w:bottom w:val="single" w:sz="4" w:space="0" w:color="auto"/>
              <w:right w:val="single" w:sz="4" w:space="0" w:color="auto"/>
            </w:tcBorders>
            <w:vAlign w:val="center"/>
          </w:tcPr>
          <w:p w14:paraId="05C7C762" w14:textId="6677933A"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C38B0A0" w14:textId="1457F3EF" w:rsidR="003F6135" w:rsidRDefault="003F6135" w:rsidP="003F6135">
            <w:pPr>
              <w:pStyle w:val="Question"/>
              <w:spacing w:before="0"/>
              <w:jc w:val="center"/>
            </w:pPr>
            <w:r>
              <w:t>1</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05DCC28B" w14:textId="0D35E5D4" w:rsidR="003F6135" w:rsidRDefault="003F6135" w:rsidP="003F6135">
            <w:pPr>
              <w:pStyle w:val="Question"/>
              <w:spacing w:before="0"/>
              <w:jc w:val="center"/>
            </w:pPr>
            <w:r>
              <w:t>2</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01200EDD" w14:textId="67BEACDC" w:rsidR="003F6135" w:rsidRDefault="003F6135" w:rsidP="003F6135">
            <w:pPr>
              <w:pStyle w:val="Question"/>
              <w:spacing w:before="0"/>
              <w:jc w:val="center"/>
            </w:pPr>
            <w:r>
              <w:t>3</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5E6E8E3" w14:textId="18FA72A1" w:rsidR="003F6135" w:rsidRDefault="003F6135" w:rsidP="003F6135">
            <w:pPr>
              <w:pStyle w:val="Question"/>
              <w:spacing w:before="0"/>
              <w:jc w:val="center"/>
            </w:pPr>
            <w:r>
              <w:t>4</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46811393" w14:textId="5B0C43E2" w:rsidR="003F6135" w:rsidRDefault="003F6135" w:rsidP="003F6135">
            <w:pPr>
              <w:pStyle w:val="Question"/>
              <w:spacing w:before="0"/>
              <w:jc w:val="center"/>
            </w:pPr>
            <w:r>
              <w:t>5</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0D8BBCD" w14:textId="00951431"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75A999A9" w14:textId="72343C2B" w:rsidR="003F6135" w:rsidRDefault="003F6135" w:rsidP="003F6135">
            <w:pPr>
              <w:pStyle w:val="Question"/>
              <w:spacing w:before="0"/>
              <w:jc w:val="center"/>
            </w:pPr>
            <w:r>
              <w:t>7</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0678E1B5" w14:textId="58F52971" w:rsidR="003F6135" w:rsidRDefault="003F6135" w:rsidP="003F6135">
            <w:pPr>
              <w:pStyle w:val="Question"/>
              <w:spacing w:before="0"/>
              <w:jc w:val="center"/>
            </w:pPr>
            <w:r>
              <w:t>8</w:t>
            </w:r>
          </w:p>
        </w:tc>
        <w:tc>
          <w:tcPr>
            <w:tcW w:w="778" w:type="dxa"/>
            <w:tcBorders>
              <w:top w:val="single" w:sz="4" w:space="0" w:color="auto"/>
              <w:left w:val="single" w:sz="4" w:space="0" w:color="auto"/>
              <w:bottom w:val="single" w:sz="4" w:space="0" w:color="auto"/>
              <w:right w:val="single" w:sz="4" w:space="0" w:color="auto"/>
            </w:tcBorders>
            <w:vAlign w:val="center"/>
          </w:tcPr>
          <w:p w14:paraId="0E92ED4F" w14:textId="5043C81D" w:rsidR="003F6135" w:rsidRDefault="003F6135" w:rsidP="003F6135">
            <w:pPr>
              <w:pStyle w:val="Question"/>
              <w:spacing w:before="0"/>
              <w:jc w:val="center"/>
            </w:pPr>
            <w:r>
              <w:t>9</w:t>
            </w:r>
          </w:p>
        </w:tc>
      </w:tr>
      <w:tr w:rsidR="003F6135" w14:paraId="7EBC0DF8" w14:textId="77777777" w:rsidTr="003F6135">
        <w:trPr>
          <w:trHeight w:val="221"/>
        </w:trPr>
        <w:tc>
          <w:tcPr>
            <w:tcW w:w="1638" w:type="dxa"/>
            <w:vMerge/>
            <w:tcBorders>
              <w:top w:val="single" w:sz="4" w:space="0" w:color="auto"/>
              <w:left w:val="single" w:sz="4" w:space="0" w:color="auto"/>
              <w:bottom w:val="single" w:sz="4" w:space="0" w:color="auto"/>
              <w:right w:val="single" w:sz="4" w:space="0" w:color="auto"/>
            </w:tcBorders>
          </w:tcPr>
          <w:p w14:paraId="46EA7452" w14:textId="77777777" w:rsidR="003F6135" w:rsidRDefault="003F6135" w:rsidP="003F6135">
            <w:pPr>
              <w:pStyle w:val="Question"/>
              <w:spacing w:before="0"/>
              <w:jc w:val="center"/>
            </w:pPr>
          </w:p>
        </w:tc>
        <w:tc>
          <w:tcPr>
            <w:tcW w:w="777" w:type="dxa"/>
            <w:tcBorders>
              <w:top w:val="single" w:sz="4" w:space="0" w:color="auto"/>
              <w:left w:val="single" w:sz="4" w:space="0" w:color="auto"/>
              <w:bottom w:val="single" w:sz="4" w:space="0" w:color="auto"/>
              <w:right w:val="single" w:sz="4" w:space="0" w:color="auto"/>
            </w:tcBorders>
            <w:vAlign w:val="center"/>
          </w:tcPr>
          <w:p w14:paraId="63545CEE" w14:textId="1F527B75" w:rsidR="003F6135" w:rsidRDefault="003F6135" w:rsidP="003F6135">
            <w:pPr>
              <w:pStyle w:val="Question"/>
              <w:spacing w:before="0"/>
              <w:jc w:val="center"/>
            </w:pPr>
            <w:r>
              <w:t>1</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367DEFC7" w14:textId="3A56F971" w:rsidR="003F6135" w:rsidRDefault="003F6135" w:rsidP="003F6135">
            <w:pPr>
              <w:pStyle w:val="Question"/>
              <w:spacing w:before="0"/>
              <w:jc w:val="center"/>
            </w:pPr>
            <w:r>
              <w:t>5</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18646C8D" w14:textId="35AC37E6"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FA52D18" w14:textId="2AE92FD9"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EBFE3AF" w14:textId="4EDD61A3" w:rsidR="003F6135" w:rsidRDefault="003F6135" w:rsidP="003F6135">
            <w:pPr>
              <w:pStyle w:val="Question"/>
              <w:spacing w:before="0"/>
              <w:jc w:val="center"/>
            </w:pPr>
            <w:r>
              <w:t>0</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028E94FB" w14:textId="1DF780D6"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32F623F2" w14:textId="3B164452" w:rsidR="003F6135" w:rsidRDefault="003F6135" w:rsidP="003F6135">
            <w:pPr>
              <w:pStyle w:val="Question"/>
              <w:spacing w:before="0"/>
              <w:jc w:val="center"/>
            </w:pPr>
            <w:r>
              <w:t>3</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27CDCEB0" w14:textId="6047C891"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1D7F0344" w14:textId="3CE64728" w:rsidR="003F6135" w:rsidRDefault="003F6135" w:rsidP="003F6135">
            <w:pPr>
              <w:pStyle w:val="Question"/>
              <w:spacing w:before="0"/>
              <w:jc w:val="center"/>
            </w:pPr>
            <w:r>
              <w:t>0</w:t>
            </w:r>
          </w:p>
        </w:tc>
        <w:tc>
          <w:tcPr>
            <w:tcW w:w="778" w:type="dxa"/>
            <w:tcBorders>
              <w:top w:val="single" w:sz="4" w:space="0" w:color="auto"/>
              <w:left w:val="single" w:sz="4" w:space="0" w:color="auto"/>
              <w:bottom w:val="single" w:sz="4" w:space="0" w:color="auto"/>
              <w:right w:val="single" w:sz="4" w:space="0" w:color="auto"/>
            </w:tcBorders>
            <w:vAlign w:val="center"/>
          </w:tcPr>
          <w:p w14:paraId="2B7D3DE4" w14:textId="69449342" w:rsidR="003F6135" w:rsidRDefault="003F6135" w:rsidP="003F6135">
            <w:pPr>
              <w:pStyle w:val="Question"/>
              <w:spacing w:before="0"/>
              <w:jc w:val="center"/>
            </w:pPr>
            <w:r>
              <w:t>0</w:t>
            </w:r>
          </w:p>
        </w:tc>
      </w:tr>
      <w:tr w:rsidR="003F6135" w14:paraId="0863120B" w14:textId="77777777" w:rsidTr="003F6135">
        <w:trPr>
          <w:trHeight w:val="221"/>
        </w:trPr>
        <w:tc>
          <w:tcPr>
            <w:tcW w:w="1638" w:type="dxa"/>
            <w:vMerge/>
            <w:tcBorders>
              <w:top w:val="single" w:sz="4" w:space="0" w:color="auto"/>
              <w:left w:val="single" w:sz="4" w:space="0" w:color="auto"/>
              <w:bottom w:val="single" w:sz="4" w:space="0" w:color="auto"/>
              <w:right w:val="single" w:sz="4" w:space="0" w:color="auto"/>
            </w:tcBorders>
          </w:tcPr>
          <w:p w14:paraId="0F70E180" w14:textId="77777777" w:rsidR="003F6135" w:rsidRDefault="003F6135" w:rsidP="003F6135">
            <w:pPr>
              <w:pStyle w:val="Question"/>
              <w:spacing w:before="0"/>
              <w:jc w:val="center"/>
            </w:pPr>
          </w:p>
        </w:tc>
        <w:tc>
          <w:tcPr>
            <w:tcW w:w="777" w:type="dxa"/>
            <w:tcBorders>
              <w:top w:val="single" w:sz="4" w:space="0" w:color="auto"/>
              <w:left w:val="single" w:sz="4" w:space="0" w:color="auto"/>
              <w:bottom w:val="single" w:sz="4" w:space="0" w:color="auto"/>
              <w:right w:val="single" w:sz="4" w:space="0" w:color="auto"/>
            </w:tcBorders>
            <w:vAlign w:val="center"/>
          </w:tcPr>
          <w:p w14:paraId="3DE6363C" w14:textId="06D240FE" w:rsidR="003F6135" w:rsidRDefault="003F6135" w:rsidP="003F6135">
            <w:pPr>
              <w:pStyle w:val="Question"/>
              <w:spacing w:before="0"/>
              <w:jc w:val="center"/>
            </w:pPr>
            <w:r>
              <w:t>1</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3BB6B98" w14:textId="4B1406F9"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081B9138" w14:textId="5A5C48DC"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249ED382" w14:textId="216407ED"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7C24E49C" w14:textId="1590C712"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2E633254" w14:textId="6E31CB50"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2E8E8B85" w14:textId="0751AABC" w:rsidR="003F6135" w:rsidRDefault="003F6135" w:rsidP="003F6135">
            <w:pPr>
              <w:pStyle w:val="Question"/>
              <w:spacing w:before="0"/>
              <w:jc w:val="center"/>
            </w:pPr>
            <w:r>
              <w:t>9</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2D8B4057" w14:textId="630FACB6" w:rsidR="003F6135" w:rsidRDefault="003F6135" w:rsidP="003F6135">
            <w:pPr>
              <w:pStyle w:val="Question"/>
              <w:spacing w:before="0"/>
              <w:jc w:val="center"/>
            </w:pPr>
            <w:r>
              <w:t>9</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23006F9" w14:textId="6B61A7B8" w:rsidR="003F6135" w:rsidRDefault="003F6135" w:rsidP="003F6135">
            <w:pPr>
              <w:pStyle w:val="Question"/>
              <w:spacing w:before="0"/>
              <w:jc w:val="center"/>
            </w:pPr>
            <w:r>
              <w:t>9</w:t>
            </w:r>
          </w:p>
        </w:tc>
        <w:tc>
          <w:tcPr>
            <w:tcW w:w="778" w:type="dxa"/>
            <w:tcBorders>
              <w:top w:val="single" w:sz="4" w:space="0" w:color="auto"/>
              <w:left w:val="single" w:sz="4" w:space="0" w:color="auto"/>
              <w:bottom w:val="single" w:sz="4" w:space="0" w:color="auto"/>
              <w:right w:val="single" w:sz="4" w:space="0" w:color="auto"/>
            </w:tcBorders>
            <w:vAlign w:val="center"/>
          </w:tcPr>
          <w:p w14:paraId="7887AF75" w14:textId="1C6C2360" w:rsidR="003F6135" w:rsidRDefault="003F6135" w:rsidP="003F6135">
            <w:pPr>
              <w:pStyle w:val="Question"/>
              <w:spacing w:before="0"/>
              <w:jc w:val="center"/>
            </w:pPr>
            <w:r>
              <w:t>9</w:t>
            </w:r>
          </w:p>
        </w:tc>
      </w:tr>
      <w:tr w:rsidR="003F6135" w14:paraId="13E6B171" w14:textId="77777777" w:rsidTr="003F6135">
        <w:tc>
          <w:tcPr>
            <w:tcW w:w="1638" w:type="dxa"/>
            <w:tcBorders>
              <w:top w:val="single" w:sz="4" w:space="0" w:color="auto"/>
              <w:left w:val="nil"/>
              <w:bottom w:val="single" w:sz="4" w:space="0" w:color="auto"/>
              <w:right w:val="nil"/>
            </w:tcBorders>
          </w:tcPr>
          <w:p w14:paraId="2FB6DDA1" w14:textId="209F6E2D" w:rsidR="003F6135" w:rsidRDefault="003F6135" w:rsidP="003F6135">
            <w:pPr>
              <w:pStyle w:val="Question"/>
              <w:spacing w:before="0"/>
              <w:jc w:val="center"/>
            </w:pPr>
            <w:r>
              <w:t>liste</w:t>
            </w:r>
          </w:p>
        </w:tc>
        <w:tc>
          <w:tcPr>
            <w:tcW w:w="864" w:type="dxa"/>
            <w:gridSpan w:val="2"/>
            <w:tcBorders>
              <w:top w:val="single" w:sz="4" w:space="0" w:color="auto"/>
              <w:left w:val="nil"/>
              <w:bottom w:val="single" w:sz="4" w:space="0" w:color="auto"/>
              <w:right w:val="nil"/>
            </w:tcBorders>
            <w:vAlign w:val="center"/>
          </w:tcPr>
          <w:p w14:paraId="56E56EF7" w14:textId="7B95D225" w:rsidR="003F6135" w:rsidRDefault="003F6135" w:rsidP="003F6135">
            <w:pPr>
              <w:pStyle w:val="Question"/>
              <w:spacing w:before="0"/>
              <w:jc w:val="center"/>
            </w:pPr>
            <w:r w:rsidRPr="003F6135">
              <w:rPr>
                <w:b/>
              </w:rPr>
              <w:t>6</w:t>
            </w:r>
            <w:r>
              <w:t>0</w:t>
            </w:r>
          </w:p>
        </w:tc>
        <w:tc>
          <w:tcPr>
            <w:tcW w:w="864" w:type="dxa"/>
            <w:gridSpan w:val="2"/>
            <w:tcBorders>
              <w:top w:val="single" w:sz="4" w:space="0" w:color="auto"/>
              <w:left w:val="nil"/>
              <w:bottom w:val="single" w:sz="4" w:space="0" w:color="auto"/>
              <w:right w:val="nil"/>
            </w:tcBorders>
            <w:vAlign w:val="center"/>
          </w:tcPr>
          <w:p w14:paraId="3ADED3DF" w14:textId="3DABBF17" w:rsidR="003F6135" w:rsidRDefault="003F6135" w:rsidP="003F6135">
            <w:pPr>
              <w:pStyle w:val="Question"/>
              <w:spacing w:before="0"/>
              <w:jc w:val="center"/>
            </w:pPr>
            <w:r w:rsidRPr="003F6135">
              <w:rPr>
                <w:b/>
              </w:rPr>
              <w:t>6</w:t>
            </w:r>
            <w:r>
              <w:t>1</w:t>
            </w:r>
          </w:p>
        </w:tc>
        <w:tc>
          <w:tcPr>
            <w:tcW w:w="864" w:type="dxa"/>
            <w:gridSpan w:val="2"/>
            <w:tcBorders>
              <w:top w:val="single" w:sz="4" w:space="0" w:color="auto"/>
              <w:left w:val="nil"/>
              <w:bottom w:val="single" w:sz="4" w:space="0" w:color="auto"/>
              <w:right w:val="nil"/>
            </w:tcBorders>
            <w:vAlign w:val="center"/>
          </w:tcPr>
          <w:p w14:paraId="1172D932" w14:textId="00CEB3B2" w:rsidR="003F6135" w:rsidRDefault="003F6135" w:rsidP="003F6135">
            <w:pPr>
              <w:pStyle w:val="Question"/>
              <w:spacing w:before="0"/>
              <w:jc w:val="center"/>
            </w:pPr>
            <w:r>
              <w:t>6</w:t>
            </w:r>
            <w:r w:rsidRPr="003F6135">
              <w:rPr>
                <w:b/>
              </w:rPr>
              <w:t>0</w:t>
            </w:r>
            <w:r>
              <w:t>1</w:t>
            </w:r>
          </w:p>
        </w:tc>
        <w:tc>
          <w:tcPr>
            <w:tcW w:w="864" w:type="dxa"/>
            <w:gridSpan w:val="2"/>
            <w:tcBorders>
              <w:top w:val="single" w:sz="4" w:space="0" w:color="auto"/>
              <w:left w:val="nil"/>
              <w:bottom w:val="single" w:sz="4" w:space="0" w:color="auto"/>
              <w:right w:val="nil"/>
            </w:tcBorders>
            <w:vAlign w:val="center"/>
          </w:tcPr>
          <w:p w14:paraId="7E031C11" w14:textId="14D05B14" w:rsidR="003F6135" w:rsidRDefault="003F6135" w:rsidP="003F6135">
            <w:pPr>
              <w:pStyle w:val="Question"/>
              <w:spacing w:before="0"/>
              <w:jc w:val="center"/>
            </w:pPr>
            <w:r>
              <w:t>1</w:t>
            </w:r>
            <w:r w:rsidRPr="003F6135">
              <w:rPr>
                <w:b/>
              </w:rPr>
              <w:t>1</w:t>
            </w:r>
            <w:r>
              <w:t>1</w:t>
            </w:r>
          </w:p>
        </w:tc>
        <w:tc>
          <w:tcPr>
            <w:tcW w:w="864" w:type="dxa"/>
            <w:gridSpan w:val="2"/>
            <w:tcBorders>
              <w:top w:val="single" w:sz="4" w:space="0" w:color="auto"/>
              <w:left w:val="nil"/>
              <w:bottom w:val="single" w:sz="4" w:space="0" w:color="auto"/>
              <w:right w:val="nil"/>
            </w:tcBorders>
            <w:vAlign w:val="center"/>
          </w:tcPr>
          <w:p w14:paraId="5858AE43" w14:textId="1842D693" w:rsidR="003F6135" w:rsidRDefault="003F6135" w:rsidP="003F6135">
            <w:pPr>
              <w:pStyle w:val="Question"/>
              <w:spacing w:before="0"/>
              <w:jc w:val="center"/>
            </w:pPr>
            <w:r w:rsidRPr="003F6135">
              <w:rPr>
                <w:b/>
              </w:rPr>
              <w:t>1</w:t>
            </w:r>
            <w:r>
              <w:t>1</w:t>
            </w:r>
          </w:p>
        </w:tc>
        <w:tc>
          <w:tcPr>
            <w:tcW w:w="864" w:type="dxa"/>
            <w:gridSpan w:val="2"/>
            <w:tcBorders>
              <w:top w:val="single" w:sz="4" w:space="0" w:color="auto"/>
              <w:left w:val="nil"/>
              <w:bottom w:val="single" w:sz="4" w:space="0" w:color="auto"/>
              <w:right w:val="nil"/>
            </w:tcBorders>
            <w:vAlign w:val="center"/>
          </w:tcPr>
          <w:p w14:paraId="5D22245E" w14:textId="572E8F3E" w:rsidR="003F6135" w:rsidRDefault="003F6135" w:rsidP="003F6135">
            <w:pPr>
              <w:pStyle w:val="Question"/>
              <w:spacing w:before="0"/>
              <w:jc w:val="center"/>
            </w:pPr>
            <w:r w:rsidRPr="003F6135">
              <w:rPr>
                <w:b/>
              </w:rPr>
              <w:t>0</w:t>
            </w:r>
            <w:r>
              <w:t>1</w:t>
            </w:r>
          </w:p>
        </w:tc>
        <w:tc>
          <w:tcPr>
            <w:tcW w:w="864" w:type="dxa"/>
            <w:gridSpan w:val="2"/>
            <w:tcBorders>
              <w:top w:val="single" w:sz="4" w:space="0" w:color="auto"/>
              <w:left w:val="nil"/>
              <w:bottom w:val="single" w:sz="4" w:space="0" w:color="auto"/>
              <w:right w:val="nil"/>
            </w:tcBorders>
            <w:vAlign w:val="center"/>
          </w:tcPr>
          <w:p w14:paraId="01DA16CC" w14:textId="303A2ACF" w:rsidR="003F6135" w:rsidRDefault="003F6135" w:rsidP="003F6135">
            <w:pPr>
              <w:pStyle w:val="Question"/>
              <w:spacing w:before="0"/>
              <w:jc w:val="center"/>
            </w:pPr>
            <w:r w:rsidRPr="003F6135">
              <w:rPr>
                <w:b/>
              </w:rPr>
              <w:t>1</w:t>
            </w:r>
            <w:r>
              <w:t>6</w:t>
            </w:r>
          </w:p>
        </w:tc>
        <w:tc>
          <w:tcPr>
            <w:tcW w:w="864" w:type="dxa"/>
            <w:gridSpan w:val="2"/>
            <w:tcBorders>
              <w:top w:val="single" w:sz="4" w:space="0" w:color="auto"/>
              <w:left w:val="nil"/>
              <w:bottom w:val="single" w:sz="4" w:space="0" w:color="auto"/>
              <w:right w:val="nil"/>
            </w:tcBorders>
            <w:vAlign w:val="center"/>
          </w:tcPr>
          <w:p w14:paraId="26A95220" w14:textId="42890AEF" w:rsidR="003F6135" w:rsidRDefault="003F6135" w:rsidP="003F6135">
            <w:pPr>
              <w:pStyle w:val="Question"/>
              <w:spacing w:before="0"/>
              <w:jc w:val="center"/>
            </w:pPr>
            <w:r w:rsidRPr="003F6135">
              <w:rPr>
                <w:b/>
              </w:rPr>
              <w:t>0</w:t>
            </w:r>
            <w:r>
              <w:t>6</w:t>
            </w:r>
          </w:p>
        </w:tc>
        <w:tc>
          <w:tcPr>
            <w:tcW w:w="864" w:type="dxa"/>
            <w:gridSpan w:val="2"/>
            <w:tcBorders>
              <w:top w:val="single" w:sz="4" w:space="0" w:color="auto"/>
              <w:left w:val="nil"/>
              <w:bottom w:val="single" w:sz="4" w:space="0" w:color="auto"/>
              <w:right w:val="nil"/>
            </w:tcBorders>
            <w:vAlign w:val="center"/>
          </w:tcPr>
          <w:p w14:paraId="48C04A14" w14:textId="1E755475" w:rsidR="003F6135" w:rsidRDefault="003F6135" w:rsidP="003F6135">
            <w:pPr>
              <w:pStyle w:val="Question"/>
              <w:spacing w:before="0"/>
              <w:jc w:val="center"/>
            </w:pPr>
            <w:r w:rsidRPr="003F6135">
              <w:rPr>
                <w:b/>
              </w:rPr>
              <w:t>6</w:t>
            </w:r>
            <w:r>
              <w:t>6</w:t>
            </w:r>
          </w:p>
        </w:tc>
      </w:tr>
      <w:tr w:rsidR="003F6135" w14:paraId="2E08D01F" w14:textId="77777777" w:rsidTr="00AC11A0">
        <w:tc>
          <w:tcPr>
            <w:tcW w:w="1638" w:type="dxa"/>
            <w:tcBorders>
              <w:top w:val="single" w:sz="4" w:space="0" w:color="auto"/>
              <w:left w:val="single" w:sz="4" w:space="0" w:color="auto"/>
              <w:bottom w:val="single" w:sz="4" w:space="0" w:color="auto"/>
              <w:right w:val="single" w:sz="4" w:space="0" w:color="auto"/>
            </w:tcBorders>
          </w:tcPr>
          <w:p w14:paraId="50215686" w14:textId="3382C931" w:rsidR="003F6135" w:rsidRDefault="003F6135" w:rsidP="003F6135">
            <w:pPr>
              <w:pStyle w:val="Question"/>
              <w:spacing w:before="0"/>
              <w:jc w:val="center"/>
            </w:pPr>
            <w:r>
              <w:t>chiffre</w:t>
            </w:r>
          </w:p>
        </w:tc>
        <w:tc>
          <w:tcPr>
            <w:tcW w:w="777" w:type="dxa"/>
            <w:tcBorders>
              <w:top w:val="single" w:sz="4" w:space="0" w:color="auto"/>
              <w:left w:val="single" w:sz="4" w:space="0" w:color="auto"/>
              <w:right w:val="single" w:sz="4" w:space="0" w:color="auto"/>
            </w:tcBorders>
            <w:vAlign w:val="center"/>
          </w:tcPr>
          <w:p w14:paraId="1ED75BF3" w14:textId="3DDB5965" w:rsidR="003F6135" w:rsidRDefault="003F6135" w:rsidP="003F6135">
            <w:pPr>
              <w:pStyle w:val="Question"/>
              <w:spacing w:before="0"/>
              <w:jc w:val="center"/>
            </w:pPr>
            <w:r>
              <w:t>0</w:t>
            </w:r>
          </w:p>
        </w:tc>
        <w:tc>
          <w:tcPr>
            <w:tcW w:w="778" w:type="dxa"/>
            <w:gridSpan w:val="2"/>
            <w:tcBorders>
              <w:top w:val="single" w:sz="4" w:space="0" w:color="auto"/>
              <w:left w:val="single" w:sz="4" w:space="0" w:color="auto"/>
              <w:right w:val="single" w:sz="4" w:space="0" w:color="auto"/>
            </w:tcBorders>
            <w:vAlign w:val="center"/>
          </w:tcPr>
          <w:p w14:paraId="46EF3692" w14:textId="23014911" w:rsidR="003F6135" w:rsidRDefault="003F6135" w:rsidP="003F6135">
            <w:pPr>
              <w:pStyle w:val="Question"/>
              <w:spacing w:before="0"/>
              <w:jc w:val="center"/>
            </w:pPr>
            <w:r>
              <w:t>1</w:t>
            </w:r>
          </w:p>
        </w:tc>
        <w:tc>
          <w:tcPr>
            <w:tcW w:w="777" w:type="dxa"/>
            <w:gridSpan w:val="2"/>
            <w:tcBorders>
              <w:top w:val="single" w:sz="4" w:space="0" w:color="auto"/>
              <w:left w:val="single" w:sz="4" w:space="0" w:color="auto"/>
              <w:right w:val="single" w:sz="4" w:space="0" w:color="auto"/>
            </w:tcBorders>
            <w:vAlign w:val="center"/>
          </w:tcPr>
          <w:p w14:paraId="620D48D7" w14:textId="035CCEB2" w:rsidR="003F6135" w:rsidRDefault="003F6135" w:rsidP="003F6135">
            <w:pPr>
              <w:pStyle w:val="Question"/>
              <w:spacing w:before="0"/>
              <w:jc w:val="center"/>
            </w:pPr>
            <w:r>
              <w:t>2</w:t>
            </w:r>
          </w:p>
        </w:tc>
        <w:tc>
          <w:tcPr>
            <w:tcW w:w="778" w:type="dxa"/>
            <w:gridSpan w:val="2"/>
            <w:tcBorders>
              <w:top w:val="single" w:sz="4" w:space="0" w:color="auto"/>
              <w:left w:val="single" w:sz="4" w:space="0" w:color="auto"/>
              <w:right w:val="single" w:sz="4" w:space="0" w:color="auto"/>
            </w:tcBorders>
            <w:vAlign w:val="center"/>
          </w:tcPr>
          <w:p w14:paraId="32B05D16" w14:textId="1A723B03" w:rsidR="003F6135" w:rsidRDefault="003F6135" w:rsidP="003F6135">
            <w:pPr>
              <w:pStyle w:val="Question"/>
              <w:spacing w:before="0"/>
              <w:jc w:val="center"/>
            </w:pPr>
            <w:r>
              <w:t>3</w:t>
            </w:r>
          </w:p>
        </w:tc>
        <w:tc>
          <w:tcPr>
            <w:tcW w:w="778" w:type="dxa"/>
            <w:gridSpan w:val="2"/>
            <w:tcBorders>
              <w:top w:val="single" w:sz="4" w:space="0" w:color="auto"/>
              <w:left w:val="single" w:sz="4" w:space="0" w:color="auto"/>
              <w:right w:val="single" w:sz="4" w:space="0" w:color="auto"/>
            </w:tcBorders>
            <w:vAlign w:val="center"/>
          </w:tcPr>
          <w:p w14:paraId="32EFEDEF" w14:textId="2B4EAC58" w:rsidR="003F6135" w:rsidRDefault="003F6135" w:rsidP="003F6135">
            <w:pPr>
              <w:pStyle w:val="Question"/>
              <w:spacing w:before="0"/>
              <w:jc w:val="center"/>
            </w:pPr>
            <w:r>
              <w:t>4</w:t>
            </w:r>
          </w:p>
        </w:tc>
        <w:tc>
          <w:tcPr>
            <w:tcW w:w="777" w:type="dxa"/>
            <w:gridSpan w:val="2"/>
            <w:tcBorders>
              <w:top w:val="single" w:sz="4" w:space="0" w:color="auto"/>
              <w:left w:val="single" w:sz="4" w:space="0" w:color="auto"/>
              <w:right w:val="single" w:sz="4" w:space="0" w:color="auto"/>
            </w:tcBorders>
            <w:vAlign w:val="center"/>
          </w:tcPr>
          <w:p w14:paraId="3987B49A" w14:textId="04368609" w:rsidR="003F6135" w:rsidRDefault="003F6135" w:rsidP="003F6135">
            <w:pPr>
              <w:pStyle w:val="Question"/>
              <w:spacing w:before="0"/>
              <w:jc w:val="center"/>
            </w:pPr>
            <w:r>
              <w:t>5</w:t>
            </w:r>
          </w:p>
        </w:tc>
        <w:tc>
          <w:tcPr>
            <w:tcW w:w="778" w:type="dxa"/>
            <w:gridSpan w:val="2"/>
            <w:tcBorders>
              <w:top w:val="single" w:sz="4" w:space="0" w:color="auto"/>
              <w:left w:val="single" w:sz="4" w:space="0" w:color="auto"/>
              <w:right w:val="single" w:sz="4" w:space="0" w:color="auto"/>
            </w:tcBorders>
            <w:vAlign w:val="center"/>
          </w:tcPr>
          <w:p w14:paraId="26285C6D" w14:textId="3AC0C77C" w:rsidR="003F6135" w:rsidRDefault="003F6135" w:rsidP="003F6135">
            <w:pPr>
              <w:pStyle w:val="Question"/>
              <w:spacing w:before="0"/>
              <w:jc w:val="center"/>
            </w:pPr>
            <w:r>
              <w:t>6</w:t>
            </w:r>
          </w:p>
        </w:tc>
        <w:tc>
          <w:tcPr>
            <w:tcW w:w="777" w:type="dxa"/>
            <w:gridSpan w:val="2"/>
            <w:tcBorders>
              <w:top w:val="single" w:sz="4" w:space="0" w:color="auto"/>
              <w:left w:val="single" w:sz="4" w:space="0" w:color="auto"/>
              <w:right w:val="single" w:sz="4" w:space="0" w:color="auto"/>
            </w:tcBorders>
            <w:vAlign w:val="center"/>
          </w:tcPr>
          <w:p w14:paraId="756E8B53" w14:textId="10B1AD14" w:rsidR="003F6135" w:rsidRDefault="003F6135" w:rsidP="003F6135">
            <w:pPr>
              <w:pStyle w:val="Question"/>
              <w:spacing w:before="0"/>
              <w:jc w:val="center"/>
            </w:pPr>
            <w:r>
              <w:t>7</w:t>
            </w:r>
          </w:p>
        </w:tc>
        <w:tc>
          <w:tcPr>
            <w:tcW w:w="778" w:type="dxa"/>
            <w:gridSpan w:val="2"/>
            <w:tcBorders>
              <w:top w:val="single" w:sz="4" w:space="0" w:color="auto"/>
              <w:left w:val="single" w:sz="4" w:space="0" w:color="auto"/>
              <w:right w:val="single" w:sz="4" w:space="0" w:color="auto"/>
            </w:tcBorders>
            <w:vAlign w:val="center"/>
          </w:tcPr>
          <w:p w14:paraId="2CE3E52A" w14:textId="0B498141" w:rsidR="003F6135" w:rsidRDefault="003F6135" w:rsidP="003F6135">
            <w:pPr>
              <w:pStyle w:val="Question"/>
              <w:spacing w:before="0"/>
              <w:jc w:val="center"/>
            </w:pPr>
            <w:r>
              <w:t>8</w:t>
            </w:r>
          </w:p>
        </w:tc>
        <w:tc>
          <w:tcPr>
            <w:tcW w:w="778" w:type="dxa"/>
            <w:tcBorders>
              <w:top w:val="single" w:sz="4" w:space="0" w:color="auto"/>
              <w:left w:val="single" w:sz="4" w:space="0" w:color="auto"/>
              <w:right w:val="single" w:sz="4" w:space="0" w:color="auto"/>
            </w:tcBorders>
            <w:vAlign w:val="center"/>
          </w:tcPr>
          <w:p w14:paraId="3486AF88" w14:textId="1DF05BCE" w:rsidR="003F6135" w:rsidRDefault="003F6135" w:rsidP="003F6135">
            <w:pPr>
              <w:pStyle w:val="Question"/>
              <w:spacing w:before="0"/>
              <w:jc w:val="center"/>
            </w:pPr>
            <w:r>
              <w:t>9</w:t>
            </w:r>
          </w:p>
        </w:tc>
      </w:tr>
      <w:tr w:rsidR="003F6135" w14:paraId="6C7160D4" w14:textId="77777777" w:rsidTr="003F6135">
        <w:tc>
          <w:tcPr>
            <w:tcW w:w="1638" w:type="dxa"/>
            <w:tcBorders>
              <w:top w:val="single" w:sz="4" w:space="0" w:color="auto"/>
              <w:bottom w:val="single" w:sz="4" w:space="0" w:color="auto"/>
              <w:right w:val="single" w:sz="4" w:space="0" w:color="auto"/>
            </w:tcBorders>
          </w:tcPr>
          <w:p w14:paraId="08E229D4" w14:textId="3B6D3D9C" w:rsidR="003F6135" w:rsidRDefault="003F6135" w:rsidP="003F6135">
            <w:pPr>
              <w:pStyle w:val="Question"/>
              <w:spacing w:before="0"/>
              <w:jc w:val="center"/>
            </w:pPr>
            <w:r>
              <w:t>compt. chiffre</w:t>
            </w:r>
          </w:p>
        </w:tc>
        <w:tc>
          <w:tcPr>
            <w:tcW w:w="777" w:type="dxa"/>
            <w:tcBorders>
              <w:left w:val="single" w:sz="4" w:space="0" w:color="auto"/>
              <w:bottom w:val="single" w:sz="4" w:space="0" w:color="auto"/>
              <w:right w:val="single" w:sz="4" w:space="0" w:color="auto"/>
            </w:tcBorders>
            <w:vAlign w:val="center"/>
          </w:tcPr>
          <w:p w14:paraId="0CF01110" w14:textId="28FEA25D" w:rsidR="003F6135" w:rsidRDefault="003F6135" w:rsidP="003F6135">
            <w:pPr>
              <w:pStyle w:val="Question"/>
              <w:spacing w:before="0"/>
              <w:jc w:val="center"/>
            </w:pPr>
            <w:r>
              <w:t>3</w:t>
            </w:r>
          </w:p>
        </w:tc>
        <w:tc>
          <w:tcPr>
            <w:tcW w:w="778" w:type="dxa"/>
            <w:gridSpan w:val="2"/>
            <w:tcBorders>
              <w:left w:val="single" w:sz="4" w:space="0" w:color="auto"/>
              <w:bottom w:val="single" w:sz="4" w:space="0" w:color="auto"/>
              <w:right w:val="single" w:sz="4" w:space="0" w:color="auto"/>
            </w:tcBorders>
            <w:vAlign w:val="center"/>
          </w:tcPr>
          <w:p w14:paraId="70CB3E91" w14:textId="4BA789EC" w:rsidR="003F6135" w:rsidRDefault="003F6135" w:rsidP="003F6135">
            <w:pPr>
              <w:pStyle w:val="Question"/>
              <w:spacing w:before="0"/>
              <w:jc w:val="center"/>
            </w:pPr>
            <w:r>
              <w:t>3</w:t>
            </w:r>
          </w:p>
        </w:tc>
        <w:tc>
          <w:tcPr>
            <w:tcW w:w="777" w:type="dxa"/>
            <w:gridSpan w:val="2"/>
            <w:tcBorders>
              <w:left w:val="single" w:sz="4" w:space="0" w:color="auto"/>
              <w:bottom w:val="single" w:sz="4" w:space="0" w:color="auto"/>
              <w:right w:val="single" w:sz="4" w:space="0" w:color="auto"/>
            </w:tcBorders>
            <w:vAlign w:val="center"/>
          </w:tcPr>
          <w:p w14:paraId="402C43E0" w14:textId="398B7493" w:rsidR="003F6135" w:rsidRDefault="003F6135" w:rsidP="003F6135">
            <w:pPr>
              <w:pStyle w:val="Question"/>
              <w:spacing w:before="0"/>
              <w:jc w:val="center"/>
            </w:pPr>
            <w:r>
              <w:t>0</w:t>
            </w:r>
          </w:p>
        </w:tc>
        <w:tc>
          <w:tcPr>
            <w:tcW w:w="778" w:type="dxa"/>
            <w:gridSpan w:val="2"/>
            <w:tcBorders>
              <w:left w:val="single" w:sz="4" w:space="0" w:color="auto"/>
              <w:bottom w:val="single" w:sz="4" w:space="0" w:color="auto"/>
              <w:right w:val="single" w:sz="4" w:space="0" w:color="auto"/>
            </w:tcBorders>
            <w:vAlign w:val="center"/>
          </w:tcPr>
          <w:p w14:paraId="7D34C44F" w14:textId="74494500" w:rsidR="003F6135" w:rsidRDefault="003F6135" w:rsidP="003F6135">
            <w:pPr>
              <w:pStyle w:val="Question"/>
              <w:spacing w:before="0"/>
              <w:jc w:val="center"/>
            </w:pPr>
            <w:r>
              <w:t>0</w:t>
            </w:r>
          </w:p>
        </w:tc>
        <w:tc>
          <w:tcPr>
            <w:tcW w:w="778" w:type="dxa"/>
            <w:gridSpan w:val="2"/>
            <w:tcBorders>
              <w:left w:val="single" w:sz="4" w:space="0" w:color="auto"/>
              <w:bottom w:val="single" w:sz="4" w:space="0" w:color="auto"/>
              <w:right w:val="single" w:sz="4" w:space="0" w:color="auto"/>
            </w:tcBorders>
            <w:vAlign w:val="center"/>
          </w:tcPr>
          <w:p w14:paraId="6C5C0607" w14:textId="52559830" w:rsidR="003F6135" w:rsidRDefault="003F6135" w:rsidP="003F6135">
            <w:pPr>
              <w:pStyle w:val="Question"/>
              <w:spacing w:before="0"/>
              <w:jc w:val="center"/>
            </w:pPr>
            <w:r>
              <w:t>0</w:t>
            </w:r>
          </w:p>
        </w:tc>
        <w:tc>
          <w:tcPr>
            <w:tcW w:w="777" w:type="dxa"/>
            <w:gridSpan w:val="2"/>
            <w:tcBorders>
              <w:left w:val="single" w:sz="4" w:space="0" w:color="auto"/>
              <w:bottom w:val="single" w:sz="4" w:space="0" w:color="auto"/>
              <w:right w:val="single" w:sz="4" w:space="0" w:color="auto"/>
            </w:tcBorders>
            <w:vAlign w:val="center"/>
          </w:tcPr>
          <w:p w14:paraId="21603A26" w14:textId="38BC47D9" w:rsidR="003F6135" w:rsidRDefault="003F6135" w:rsidP="003F6135">
            <w:pPr>
              <w:pStyle w:val="Question"/>
              <w:spacing w:before="0"/>
              <w:jc w:val="center"/>
            </w:pPr>
            <w:r>
              <w:t>0</w:t>
            </w:r>
          </w:p>
        </w:tc>
        <w:tc>
          <w:tcPr>
            <w:tcW w:w="778" w:type="dxa"/>
            <w:gridSpan w:val="2"/>
            <w:tcBorders>
              <w:left w:val="single" w:sz="4" w:space="0" w:color="auto"/>
              <w:bottom w:val="single" w:sz="4" w:space="0" w:color="auto"/>
              <w:right w:val="single" w:sz="4" w:space="0" w:color="auto"/>
            </w:tcBorders>
            <w:vAlign w:val="center"/>
          </w:tcPr>
          <w:p w14:paraId="03A3842C" w14:textId="3603FEE0" w:rsidR="003F6135" w:rsidRDefault="003F6135" w:rsidP="003F6135">
            <w:pPr>
              <w:pStyle w:val="Question"/>
              <w:spacing w:before="0"/>
              <w:jc w:val="center"/>
            </w:pPr>
            <w:r>
              <w:t>3</w:t>
            </w:r>
          </w:p>
        </w:tc>
        <w:tc>
          <w:tcPr>
            <w:tcW w:w="777" w:type="dxa"/>
            <w:gridSpan w:val="2"/>
            <w:tcBorders>
              <w:left w:val="single" w:sz="4" w:space="0" w:color="auto"/>
              <w:bottom w:val="single" w:sz="4" w:space="0" w:color="auto"/>
              <w:right w:val="single" w:sz="4" w:space="0" w:color="auto"/>
            </w:tcBorders>
            <w:vAlign w:val="center"/>
          </w:tcPr>
          <w:p w14:paraId="33124096" w14:textId="2A1D2494" w:rsidR="003F6135" w:rsidRDefault="003F6135" w:rsidP="003F6135">
            <w:pPr>
              <w:pStyle w:val="Question"/>
              <w:spacing w:before="0"/>
              <w:jc w:val="center"/>
            </w:pPr>
            <w:r>
              <w:t>0</w:t>
            </w:r>
          </w:p>
        </w:tc>
        <w:tc>
          <w:tcPr>
            <w:tcW w:w="778" w:type="dxa"/>
            <w:gridSpan w:val="2"/>
            <w:tcBorders>
              <w:left w:val="single" w:sz="4" w:space="0" w:color="auto"/>
              <w:bottom w:val="single" w:sz="4" w:space="0" w:color="auto"/>
              <w:right w:val="single" w:sz="4" w:space="0" w:color="auto"/>
            </w:tcBorders>
            <w:vAlign w:val="center"/>
          </w:tcPr>
          <w:p w14:paraId="5E448199" w14:textId="3B1105F3" w:rsidR="003F6135" w:rsidRDefault="003F6135" w:rsidP="003F6135">
            <w:pPr>
              <w:pStyle w:val="Question"/>
              <w:spacing w:before="0"/>
              <w:jc w:val="center"/>
            </w:pPr>
            <w:r>
              <w:t>0</w:t>
            </w:r>
          </w:p>
        </w:tc>
        <w:tc>
          <w:tcPr>
            <w:tcW w:w="778" w:type="dxa"/>
            <w:tcBorders>
              <w:left w:val="single" w:sz="4" w:space="0" w:color="auto"/>
              <w:bottom w:val="single" w:sz="4" w:space="0" w:color="auto"/>
              <w:right w:val="single" w:sz="4" w:space="0" w:color="auto"/>
            </w:tcBorders>
            <w:vAlign w:val="center"/>
          </w:tcPr>
          <w:p w14:paraId="764C6952" w14:textId="171E205C" w:rsidR="003F6135" w:rsidRDefault="003F6135" w:rsidP="003F6135">
            <w:pPr>
              <w:pStyle w:val="Question"/>
              <w:spacing w:before="0"/>
              <w:jc w:val="center"/>
            </w:pPr>
            <w:r>
              <w:t>0</w:t>
            </w:r>
          </w:p>
        </w:tc>
      </w:tr>
      <w:tr w:rsidR="003F6135" w14:paraId="6B80B39A" w14:textId="77777777" w:rsidTr="003F6135">
        <w:tc>
          <w:tcPr>
            <w:tcW w:w="1638" w:type="dxa"/>
            <w:tcBorders>
              <w:top w:val="single" w:sz="4" w:space="0" w:color="auto"/>
              <w:left w:val="single" w:sz="4" w:space="0" w:color="auto"/>
              <w:bottom w:val="single" w:sz="4" w:space="0" w:color="auto"/>
              <w:right w:val="single" w:sz="4" w:space="0" w:color="auto"/>
            </w:tcBorders>
          </w:tcPr>
          <w:p w14:paraId="1FB47C81" w14:textId="03B0DFB5" w:rsidR="003F6135" w:rsidRDefault="003F6135" w:rsidP="003F6135">
            <w:pPr>
              <w:pStyle w:val="Question"/>
              <w:spacing w:before="0"/>
              <w:jc w:val="center"/>
            </w:pPr>
            <w:r>
              <w:t>compt. cumulé</w:t>
            </w:r>
          </w:p>
        </w:tc>
        <w:tc>
          <w:tcPr>
            <w:tcW w:w="777" w:type="dxa"/>
            <w:tcBorders>
              <w:top w:val="single" w:sz="4" w:space="0" w:color="auto"/>
              <w:left w:val="single" w:sz="4" w:space="0" w:color="auto"/>
              <w:bottom w:val="single" w:sz="4" w:space="0" w:color="auto"/>
              <w:right w:val="single" w:sz="4" w:space="0" w:color="auto"/>
            </w:tcBorders>
            <w:vAlign w:val="center"/>
          </w:tcPr>
          <w:p w14:paraId="5956B56A" w14:textId="79CC1E2B" w:rsidR="003F6135" w:rsidRDefault="003F6135" w:rsidP="003F6135">
            <w:pPr>
              <w:pStyle w:val="Question"/>
              <w:spacing w:before="0"/>
              <w:jc w:val="center"/>
            </w:pPr>
            <w:r>
              <w:t>3</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E7A8117" w14:textId="26AE5308"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6CB74A89" w14:textId="08B413AE"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EB35B49" w14:textId="7F63AF68"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1C1E08D" w14:textId="2E4D27A3"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15D063AE" w14:textId="60F65F9F"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768CD79C" w14:textId="66BF3492" w:rsidR="003F6135" w:rsidRDefault="003F6135" w:rsidP="003F6135">
            <w:pPr>
              <w:pStyle w:val="Question"/>
              <w:spacing w:before="0"/>
              <w:jc w:val="center"/>
            </w:pPr>
            <w:r>
              <w:t>9</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14386DDE" w14:textId="5050AEC3" w:rsidR="003F6135" w:rsidRDefault="003F6135" w:rsidP="003F6135">
            <w:pPr>
              <w:pStyle w:val="Question"/>
              <w:spacing w:before="0"/>
              <w:jc w:val="center"/>
            </w:pPr>
            <w:r>
              <w:t>9</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3DB8A3B" w14:textId="424D53FE" w:rsidR="003F6135" w:rsidRDefault="003F6135" w:rsidP="003F6135">
            <w:pPr>
              <w:pStyle w:val="Question"/>
              <w:spacing w:before="0"/>
              <w:jc w:val="center"/>
            </w:pPr>
            <w:r>
              <w:t>9</w:t>
            </w:r>
          </w:p>
        </w:tc>
        <w:tc>
          <w:tcPr>
            <w:tcW w:w="778" w:type="dxa"/>
            <w:tcBorders>
              <w:top w:val="single" w:sz="4" w:space="0" w:color="auto"/>
              <w:left w:val="single" w:sz="4" w:space="0" w:color="auto"/>
              <w:bottom w:val="single" w:sz="4" w:space="0" w:color="auto"/>
              <w:right w:val="single" w:sz="4" w:space="0" w:color="auto"/>
            </w:tcBorders>
            <w:vAlign w:val="center"/>
          </w:tcPr>
          <w:p w14:paraId="0F55D95E" w14:textId="2B9C195B" w:rsidR="003F6135" w:rsidRDefault="003F6135" w:rsidP="003F6135">
            <w:pPr>
              <w:pStyle w:val="Question"/>
              <w:spacing w:before="0"/>
              <w:jc w:val="center"/>
            </w:pPr>
            <w:r>
              <w:t>9</w:t>
            </w:r>
          </w:p>
        </w:tc>
      </w:tr>
      <w:tr w:rsidR="003F6135" w14:paraId="2E2B6FB9" w14:textId="77777777" w:rsidTr="003F6135">
        <w:tc>
          <w:tcPr>
            <w:tcW w:w="1638" w:type="dxa"/>
            <w:tcBorders>
              <w:top w:val="single" w:sz="4" w:space="0" w:color="auto"/>
              <w:left w:val="nil"/>
              <w:bottom w:val="single" w:sz="4" w:space="0" w:color="auto"/>
              <w:right w:val="nil"/>
            </w:tcBorders>
          </w:tcPr>
          <w:p w14:paraId="61CBE125" w14:textId="1E8588FC" w:rsidR="003F6135" w:rsidRDefault="003F6135" w:rsidP="003F6135">
            <w:pPr>
              <w:pStyle w:val="Question"/>
              <w:spacing w:before="0"/>
              <w:jc w:val="center"/>
            </w:pPr>
            <w:r>
              <w:t>liste</w:t>
            </w:r>
          </w:p>
        </w:tc>
        <w:tc>
          <w:tcPr>
            <w:tcW w:w="864" w:type="dxa"/>
            <w:gridSpan w:val="2"/>
            <w:tcBorders>
              <w:top w:val="single" w:sz="4" w:space="0" w:color="auto"/>
              <w:left w:val="nil"/>
              <w:bottom w:val="single" w:sz="4" w:space="0" w:color="auto"/>
              <w:right w:val="nil"/>
            </w:tcBorders>
            <w:vAlign w:val="center"/>
          </w:tcPr>
          <w:p w14:paraId="43770D96" w14:textId="03E4E59F" w:rsidR="003F6135" w:rsidRDefault="003F6135" w:rsidP="003F6135">
            <w:pPr>
              <w:pStyle w:val="Question"/>
              <w:spacing w:before="0"/>
              <w:jc w:val="center"/>
            </w:pPr>
            <w:r w:rsidRPr="003F6135">
              <w:rPr>
                <w:b/>
              </w:rPr>
              <w:t>6</w:t>
            </w:r>
            <w:r>
              <w:t>01</w:t>
            </w:r>
          </w:p>
        </w:tc>
        <w:tc>
          <w:tcPr>
            <w:tcW w:w="864" w:type="dxa"/>
            <w:gridSpan w:val="2"/>
            <w:tcBorders>
              <w:top w:val="single" w:sz="4" w:space="0" w:color="auto"/>
              <w:left w:val="nil"/>
              <w:bottom w:val="single" w:sz="4" w:space="0" w:color="auto"/>
              <w:right w:val="nil"/>
            </w:tcBorders>
            <w:vAlign w:val="center"/>
          </w:tcPr>
          <w:p w14:paraId="49510A09" w14:textId="7F49AF78" w:rsidR="003F6135" w:rsidRDefault="003F6135" w:rsidP="003F6135">
            <w:pPr>
              <w:pStyle w:val="Question"/>
              <w:spacing w:before="0"/>
              <w:jc w:val="center"/>
            </w:pPr>
            <w:r w:rsidRPr="003F6135">
              <w:rPr>
                <w:b/>
              </w:rPr>
              <w:t>0</w:t>
            </w:r>
            <w:r>
              <w:t>01</w:t>
            </w:r>
          </w:p>
        </w:tc>
        <w:tc>
          <w:tcPr>
            <w:tcW w:w="864" w:type="dxa"/>
            <w:gridSpan w:val="2"/>
            <w:tcBorders>
              <w:top w:val="single" w:sz="4" w:space="0" w:color="auto"/>
              <w:left w:val="nil"/>
              <w:bottom w:val="single" w:sz="4" w:space="0" w:color="auto"/>
              <w:right w:val="nil"/>
            </w:tcBorders>
            <w:vAlign w:val="center"/>
          </w:tcPr>
          <w:p w14:paraId="44FACD3E" w14:textId="48DD7CF7" w:rsidR="003F6135" w:rsidRDefault="003F6135" w:rsidP="003F6135">
            <w:pPr>
              <w:pStyle w:val="Question"/>
              <w:spacing w:before="0"/>
              <w:jc w:val="center"/>
            </w:pPr>
            <w:r w:rsidRPr="003F6135">
              <w:rPr>
                <w:b/>
              </w:rPr>
              <w:t>0</w:t>
            </w:r>
            <w:r>
              <w:t>06</w:t>
            </w:r>
          </w:p>
        </w:tc>
        <w:tc>
          <w:tcPr>
            <w:tcW w:w="864" w:type="dxa"/>
            <w:gridSpan w:val="2"/>
            <w:tcBorders>
              <w:top w:val="single" w:sz="4" w:space="0" w:color="auto"/>
              <w:left w:val="nil"/>
              <w:bottom w:val="single" w:sz="4" w:space="0" w:color="auto"/>
              <w:right w:val="nil"/>
            </w:tcBorders>
            <w:vAlign w:val="center"/>
          </w:tcPr>
          <w:p w14:paraId="64A0926C" w14:textId="740FD8A2" w:rsidR="003F6135" w:rsidRDefault="003F6135" w:rsidP="003F6135">
            <w:pPr>
              <w:pStyle w:val="Question"/>
              <w:spacing w:before="0"/>
              <w:jc w:val="center"/>
            </w:pPr>
            <w:r w:rsidRPr="003F6135">
              <w:rPr>
                <w:b/>
              </w:rPr>
              <w:t>1</w:t>
            </w:r>
            <w:r>
              <w:t>11</w:t>
            </w:r>
          </w:p>
        </w:tc>
        <w:tc>
          <w:tcPr>
            <w:tcW w:w="864" w:type="dxa"/>
            <w:gridSpan w:val="2"/>
            <w:tcBorders>
              <w:top w:val="single" w:sz="4" w:space="0" w:color="auto"/>
              <w:left w:val="nil"/>
              <w:bottom w:val="single" w:sz="4" w:space="0" w:color="auto"/>
              <w:right w:val="nil"/>
            </w:tcBorders>
            <w:vAlign w:val="center"/>
          </w:tcPr>
          <w:p w14:paraId="7F1E1D56" w14:textId="1EF6B4F1" w:rsidR="003F6135" w:rsidRDefault="003F6135" w:rsidP="003F6135">
            <w:pPr>
              <w:pStyle w:val="Question"/>
              <w:spacing w:before="0"/>
              <w:jc w:val="center"/>
            </w:pPr>
            <w:r w:rsidRPr="003F6135">
              <w:rPr>
                <w:b/>
              </w:rPr>
              <w:t>0</w:t>
            </w:r>
            <w:r>
              <w:t>11</w:t>
            </w:r>
          </w:p>
        </w:tc>
        <w:tc>
          <w:tcPr>
            <w:tcW w:w="864" w:type="dxa"/>
            <w:gridSpan w:val="2"/>
            <w:tcBorders>
              <w:top w:val="single" w:sz="4" w:space="0" w:color="auto"/>
              <w:left w:val="nil"/>
              <w:bottom w:val="single" w:sz="4" w:space="0" w:color="auto"/>
              <w:right w:val="nil"/>
            </w:tcBorders>
            <w:vAlign w:val="center"/>
          </w:tcPr>
          <w:p w14:paraId="41585FDB" w14:textId="79883F37" w:rsidR="003F6135" w:rsidRDefault="003F6135" w:rsidP="003F6135">
            <w:pPr>
              <w:pStyle w:val="Question"/>
              <w:spacing w:before="0"/>
              <w:jc w:val="center"/>
            </w:pPr>
            <w:r w:rsidRPr="003F6135">
              <w:rPr>
                <w:b/>
              </w:rPr>
              <w:t>0</w:t>
            </w:r>
            <w:r>
              <w:t>16</w:t>
            </w:r>
          </w:p>
        </w:tc>
        <w:tc>
          <w:tcPr>
            <w:tcW w:w="864" w:type="dxa"/>
            <w:gridSpan w:val="2"/>
            <w:tcBorders>
              <w:top w:val="single" w:sz="4" w:space="0" w:color="auto"/>
              <w:left w:val="nil"/>
              <w:bottom w:val="single" w:sz="4" w:space="0" w:color="auto"/>
              <w:right w:val="nil"/>
            </w:tcBorders>
            <w:vAlign w:val="center"/>
          </w:tcPr>
          <w:p w14:paraId="766238E2" w14:textId="7AEE0DA0" w:rsidR="003F6135" w:rsidRDefault="003F6135" w:rsidP="003F6135">
            <w:pPr>
              <w:pStyle w:val="Question"/>
              <w:spacing w:before="0"/>
              <w:jc w:val="center"/>
            </w:pPr>
            <w:r w:rsidRPr="003F6135">
              <w:rPr>
                <w:b/>
              </w:rPr>
              <w:t>0</w:t>
            </w:r>
            <w:r>
              <w:t>60</w:t>
            </w:r>
          </w:p>
        </w:tc>
        <w:tc>
          <w:tcPr>
            <w:tcW w:w="864" w:type="dxa"/>
            <w:gridSpan w:val="2"/>
            <w:tcBorders>
              <w:top w:val="single" w:sz="4" w:space="0" w:color="auto"/>
              <w:left w:val="nil"/>
              <w:bottom w:val="single" w:sz="4" w:space="0" w:color="auto"/>
              <w:right w:val="nil"/>
            </w:tcBorders>
            <w:vAlign w:val="center"/>
          </w:tcPr>
          <w:p w14:paraId="312D3E9F" w14:textId="198D9BA7" w:rsidR="003F6135" w:rsidRDefault="003F6135" w:rsidP="003F6135">
            <w:pPr>
              <w:pStyle w:val="Question"/>
              <w:spacing w:before="0"/>
              <w:jc w:val="center"/>
            </w:pPr>
            <w:r w:rsidRPr="003F6135">
              <w:rPr>
                <w:b/>
              </w:rPr>
              <w:t>0</w:t>
            </w:r>
            <w:r>
              <w:t>61</w:t>
            </w:r>
          </w:p>
        </w:tc>
        <w:tc>
          <w:tcPr>
            <w:tcW w:w="864" w:type="dxa"/>
            <w:gridSpan w:val="2"/>
            <w:tcBorders>
              <w:top w:val="single" w:sz="4" w:space="0" w:color="auto"/>
              <w:left w:val="nil"/>
              <w:bottom w:val="single" w:sz="4" w:space="0" w:color="auto"/>
              <w:right w:val="nil"/>
            </w:tcBorders>
            <w:vAlign w:val="center"/>
          </w:tcPr>
          <w:p w14:paraId="2FC831CE" w14:textId="68991821" w:rsidR="003F6135" w:rsidRDefault="003F6135" w:rsidP="003F6135">
            <w:pPr>
              <w:pStyle w:val="Question"/>
              <w:spacing w:before="0"/>
              <w:jc w:val="center"/>
            </w:pPr>
            <w:r w:rsidRPr="003F6135">
              <w:rPr>
                <w:b/>
              </w:rPr>
              <w:t>0</w:t>
            </w:r>
            <w:r>
              <w:t>66</w:t>
            </w:r>
          </w:p>
        </w:tc>
      </w:tr>
      <w:tr w:rsidR="003F6135" w14:paraId="2E6A5F57" w14:textId="77777777" w:rsidTr="003F6135">
        <w:tc>
          <w:tcPr>
            <w:tcW w:w="1638" w:type="dxa"/>
            <w:tcBorders>
              <w:top w:val="single" w:sz="4" w:space="0" w:color="auto"/>
              <w:left w:val="single" w:sz="4" w:space="0" w:color="auto"/>
              <w:bottom w:val="single" w:sz="4" w:space="0" w:color="auto"/>
              <w:right w:val="single" w:sz="4" w:space="0" w:color="auto"/>
            </w:tcBorders>
          </w:tcPr>
          <w:p w14:paraId="58B8988B" w14:textId="13EF0781" w:rsidR="003F6135" w:rsidRDefault="003F6135" w:rsidP="003F6135">
            <w:pPr>
              <w:pStyle w:val="Question"/>
              <w:spacing w:before="0"/>
              <w:jc w:val="center"/>
            </w:pPr>
            <w:r>
              <w:t>chiffre</w:t>
            </w:r>
          </w:p>
        </w:tc>
        <w:tc>
          <w:tcPr>
            <w:tcW w:w="777" w:type="dxa"/>
            <w:tcBorders>
              <w:top w:val="single" w:sz="4" w:space="0" w:color="auto"/>
              <w:left w:val="single" w:sz="4" w:space="0" w:color="auto"/>
              <w:bottom w:val="single" w:sz="4" w:space="0" w:color="auto"/>
              <w:right w:val="single" w:sz="4" w:space="0" w:color="auto"/>
            </w:tcBorders>
            <w:vAlign w:val="center"/>
          </w:tcPr>
          <w:p w14:paraId="7D19FEB6" w14:textId="42A38F61"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94D82E0" w14:textId="17C05302" w:rsidR="003F6135" w:rsidRDefault="003F6135" w:rsidP="003F6135">
            <w:pPr>
              <w:pStyle w:val="Question"/>
              <w:spacing w:before="0"/>
              <w:jc w:val="center"/>
            </w:pPr>
            <w:r>
              <w:t>1</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5DA2C7D4" w14:textId="483D343D" w:rsidR="003F6135" w:rsidRDefault="003F6135" w:rsidP="003F6135">
            <w:pPr>
              <w:pStyle w:val="Question"/>
              <w:spacing w:before="0"/>
              <w:jc w:val="center"/>
            </w:pPr>
            <w:r>
              <w:t>2</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8D904E7" w14:textId="6F09F10F" w:rsidR="003F6135" w:rsidRDefault="003F6135" w:rsidP="003F6135">
            <w:pPr>
              <w:pStyle w:val="Question"/>
              <w:spacing w:before="0"/>
              <w:jc w:val="center"/>
            </w:pPr>
            <w:r>
              <w:t>3</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89DF98B" w14:textId="6B71B1AD" w:rsidR="003F6135" w:rsidRDefault="003F6135" w:rsidP="003F6135">
            <w:pPr>
              <w:pStyle w:val="Question"/>
              <w:spacing w:before="0"/>
              <w:jc w:val="center"/>
            </w:pPr>
            <w:r>
              <w:t>4</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6F7B2B5A" w14:textId="03BA22FA" w:rsidR="003F6135" w:rsidRDefault="003F6135" w:rsidP="003F6135">
            <w:pPr>
              <w:pStyle w:val="Question"/>
              <w:spacing w:before="0"/>
              <w:jc w:val="center"/>
            </w:pPr>
            <w:r>
              <w:t>5</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33AFE13" w14:textId="16DC7E4E"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69320BC5" w14:textId="23E633A1" w:rsidR="003F6135" w:rsidRDefault="003F6135" w:rsidP="003F6135">
            <w:pPr>
              <w:pStyle w:val="Question"/>
              <w:spacing w:before="0"/>
              <w:jc w:val="center"/>
            </w:pPr>
            <w:r>
              <w:t>7</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3FFA81D9" w14:textId="5157714B" w:rsidR="003F6135" w:rsidRDefault="003F6135" w:rsidP="003F6135">
            <w:pPr>
              <w:pStyle w:val="Question"/>
              <w:spacing w:before="0"/>
              <w:jc w:val="center"/>
            </w:pPr>
            <w:r>
              <w:t>8</w:t>
            </w:r>
          </w:p>
        </w:tc>
        <w:tc>
          <w:tcPr>
            <w:tcW w:w="778" w:type="dxa"/>
            <w:tcBorders>
              <w:top w:val="single" w:sz="4" w:space="0" w:color="auto"/>
              <w:left w:val="single" w:sz="4" w:space="0" w:color="auto"/>
              <w:bottom w:val="single" w:sz="4" w:space="0" w:color="auto"/>
              <w:right w:val="single" w:sz="4" w:space="0" w:color="auto"/>
            </w:tcBorders>
            <w:vAlign w:val="center"/>
          </w:tcPr>
          <w:p w14:paraId="3815910D" w14:textId="22A220DE" w:rsidR="003F6135" w:rsidRDefault="003F6135" w:rsidP="003F6135">
            <w:pPr>
              <w:pStyle w:val="Question"/>
              <w:spacing w:before="0"/>
              <w:jc w:val="center"/>
            </w:pPr>
            <w:r>
              <w:t>9</w:t>
            </w:r>
          </w:p>
        </w:tc>
      </w:tr>
      <w:tr w:rsidR="003F6135" w14:paraId="5BDBCC4E" w14:textId="77777777" w:rsidTr="003F6135">
        <w:tc>
          <w:tcPr>
            <w:tcW w:w="1638" w:type="dxa"/>
            <w:tcBorders>
              <w:top w:val="single" w:sz="4" w:space="0" w:color="auto"/>
              <w:bottom w:val="single" w:sz="4" w:space="0" w:color="auto"/>
            </w:tcBorders>
          </w:tcPr>
          <w:p w14:paraId="12642EFD" w14:textId="7E57DB37" w:rsidR="003F6135" w:rsidRDefault="003F6135" w:rsidP="003F6135">
            <w:pPr>
              <w:pStyle w:val="Question"/>
              <w:spacing w:before="0"/>
              <w:jc w:val="center"/>
            </w:pPr>
            <w:r>
              <w:t>compt. chiffre</w:t>
            </w:r>
          </w:p>
        </w:tc>
        <w:tc>
          <w:tcPr>
            <w:tcW w:w="777" w:type="dxa"/>
            <w:tcBorders>
              <w:top w:val="single" w:sz="4" w:space="0" w:color="auto"/>
              <w:bottom w:val="single" w:sz="4" w:space="0" w:color="auto"/>
            </w:tcBorders>
            <w:vAlign w:val="center"/>
          </w:tcPr>
          <w:p w14:paraId="286B5C14" w14:textId="40D3973A" w:rsidR="003F6135" w:rsidRDefault="003F6135" w:rsidP="003F6135">
            <w:pPr>
              <w:pStyle w:val="Question"/>
              <w:spacing w:before="0"/>
              <w:jc w:val="center"/>
            </w:pPr>
            <w:r>
              <w:t>7</w:t>
            </w:r>
          </w:p>
        </w:tc>
        <w:tc>
          <w:tcPr>
            <w:tcW w:w="778" w:type="dxa"/>
            <w:gridSpan w:val="2"/>
            <w:tcBorders>
              <w:top w:val="single" w:sz="4" w:space="0" w:color="auto"/>
              <w:bottom w:val="single" w:sz="4" w:space="0" w:color="auto"/>
            </w:tcBorders>
            <w:vAlign w:val="center"/>
          </w:tcPr>
          <w:p w14:paraId="39B83FA3" w14:textId="105D56DA" w:rsidR="003F6135" w:rsidRDefault="003F6135" w:rsidP="003F6135">
            <w:pPr>
              <w:pStyle w:val="Question"/>
              <w:spacing w:before="0"/>
              <w:jc w:val="center"/>
            </w:pPr>
            <w:r>
              <w:t>1</w:t>
            </w:r>
          </w:p>
        </w:tc>
        <w:tc>
          <w:tcPr>
            <w:tcW w:w="777" w:type="dxa"/>
            <w:gridSpan w:val="2"/>
            <w:tcBorders>
              <w:top w:val="single" w:sz="4" w:space="0" w:color="auto"/>
              <w:bottom w:val="single" w:sz="4" w:space="0" w:color="auto"/>
            </w:tcBorders>
            <w:vAlign w:val="center"/>
          </w:tcPr>
          <w:p w14:paraId="6C6E17EB" w14:textId="67D9A74F" w:rsidR="003F6135" w:rsidRDefault="003F6135" w:rsidP="003F6135">
            <w:pPr>
              <w:pStyle w:val="Question"/>
              <w:spacing w:before="0"/>
              <w:jc w:val="center"/>
            </w:pPr>
            <w:r>
              <w:t>0</w:t>
            </w:r>
          </w:p>
        </w:tc>
        <w:tc>
          <w:tcPr>
            <w:tcW w:w="778" w:type="dxa"/>
            <w:gridSpan w:val="2"/>
            <w:tcBorders>
              <w:top w:val="single" w:sz="4" w:space="0" w:color="auto"/>
              <w:bottom w:val="single" w:sz="4" w:space="0" w:color="auto"/>
            </w:tcBorders>
            <w:vAlign w:val="center"/>
          </w:tcPr>
          <w:p w14:paraId="56988C0E" w14:textId="23F471CB" w:rsidR="003F6135" w:rsidRDefault="003F6135" w:rsidP="003F6135">
            <w:pPr>
              <w:pStyle w:val="Question"/>
              <w:spacing w:before="0"/>
              <w:jc w:val="center"/>
            </w:pPr>
            <w:r>
              <w:t>0</w:t>
            </w:r>
          </w:p>
        </w:tc>
        <w:tc>
          <w:tcPr>
            <w:tcW w:w="778" w:type="dxa"/>
            <w:gridSpan w:val="2"/>
            <w:tcBorders>
              <w:top w:val="single" w:sz="4" w:space="0" w:color="auto"/>
              <w:bottom w:val="single" w:sz="4" w:space="0" w:color="auto"/>
            </w:tcBorders>
            <w:vAlign w:val="center"/>
          </w:tcPr>
          <w:p w14:paraId="3541CE54" w14:textId="73BE4864" w:rsidR="003F6135" w:rsidRDefault="003F6135" w:rsidP="003F6135">
            <w:pPr>
              <w:pStyle w:val="Question"/>
              <w:spacing w:before="0"/>
              <w:jc w:val="center"/>
            </w:pPr>
            <w:r>
              <w:t>0</w:t>
            </w:r>
          </w:p>
        </w:tc>
        <w:tc>
          <w:tcPr>
            <w:tcW w:w="777" w:type="dxa"/>
            <w:gridSpan w:val="2"/>
            <w:tcBorders>
              <w:top w:val="single" w:sz="4" w:space="0" w:color="auto"/>
              <w:bottom w:val="single" w:sz="4" w:space="0" w:color="auto"/>
            </w:tcBorders>
            <w:vAlign w:val="center"/>
          </w:tcPr>
          <w:p w14:paraId="38952CCE" w14:textId="65EC27C0" w:rsidR="003F6135" w:rsidRDefault="003F6135" w:rsidP="003F6135">
            <w:pPr>
              <w:pStyle w:val="Question"/>
              <w:spacing w:before="0"/>
              <w:jc w:val="center"/>
            </w:pPr>
            <w:r>
              <w:t>0</w:t>
            </w:r>
          </w:p>
        </w:tc>
        <w:tc>
          <w:tcPr>
            <w:tcW w:w="778" w:type="dxa"/>
            <w:gridSpan w:val="2"/>
            <w:tcBorders>
              <w:top w:val="single" w:sz="4" w:space="0" w:color="auto"/>
              <w:bottom w:val="single" w:sz="4" w:space="0" w:color="auto"/>
            </w:tcBorders>
            <w:vAlign w:val="center"/>
          </w:tcPr>
          <w:p w14:paraId="4DE4AED4" w14:textId="2FBDE1AB" w:rsidR="003F6135" w:rsidRDefault="003F6135" w:rsidP="003F6135">
            <w:pPr>
              <w:pStyle w:val="Question"/>
              <w:spacing w:before="0"/>
              <w:jc w:val="center"/>
            </w:pPr>
            <w:r>
              <w:t>1</w:t>
            </w:r>
          </w:p>
        </w:tc>
        <w:tc>
          <w:tcPr>
            <w:tcW w:w="777" w:type="dxa"/>
            <w:gridSpan w:val="2"/>
            <w:tcBorders>
              <w:top w:val="single" w:sz="4" w:space="0" w:color="auto"/>
              <w:bottom w:val="single" w:sz="4" w:space="0" w:color="auto"/>
            </w:tcBorders>
            <w:vAlign w:val="center"/>
          </w:tcPr>
          <w:p w14:paraId="5913EC9B" w14:textId="22872CB2" w:rsidR="003F6135" w:rsidRDefault="003F6135" w:rsidP="003F6135">
            <w:pPr>
              <w:pStyle w:val="Question"/>
              <w:spacing w:before="0"/>
              <w:jc w:val="center"/>
            </w:pPr>
            <w:r>
              <w:t>0</w:t>
            </w:r>
          </w:p>
        </w:tc>
        <w:tc>
          <w:tcPr>
            <w:tcW w:w="778" w:type="dxa"/>
            <w:gridSpan w:val="2"/>
            <w:tcBorders>
              <w:top w:val="single" w:sz="4" w:space="0" w:color="auto"/>
              <w:bottom w:val="single" w:sz="4" w:space="0" w:color="auto"/>
            </w:tcBorders>
            <w:vAlign w:val="center"/>
          </w:tcPr>
          <w:p w14:paraId="6C68DE3B" w14:textId="36CA7EC2" w:rsidR="003F6135" w:rsidRDefault="003F6135" w:rsidP="003F6135">
            <w:pPr>
              <w:pStyle w:val="Question"/>
              <w:spacing w:before="0"/>
              <w:jc w:val="center"/>
            </w:pPr>
            <w:r>
              <w:t>0</w:t>
            </w:r>
          </w:p>
        </w:tc>
        <w:tc>
          <w:tcPr>
            <w:tcW w:w="778" w:type="dxa"/>
            <w:tcBorders>
              <w:top w:val="single" w:sz="4" w:space="0" w:color="auto"/>
              <w:bottom w:val="single" w:sz="4" w:space="0" w:color="auto"/>
            </w:tcBorders>
            <w:vAlign w:val="center"/>
          </w:tcPr>
          <w:p w14:paraId="0E227B2B" w14:textId="116DA701" w:rsidR="003F6135" w:rsidRDefault="003F6135" w:rsidP="003F6135">
            <w:pPr>
              <w:pStyle w:val="Question"/>
              <w:spacing w:before="0"/>
              <w:jc w:val="center"/>
            </w:pPr>
            <w:r>
              <w:t>0</w:t>
            </w:r>
          </w:p>
        </w:tc>
      </w:tr>
      <w:tr w:rsidR="003F6135" w14:paraId="6B3755A0" w14:textId="77777777" w:rsidTr="003F6135">
        <w:tc>
          <w:tcPr>
            <w:tcW w:w="1638" w:type="dxa"/>
            <w:tcBorders>
              <w:top w:val="single" w:sz="4" w:space="0" w:color="auto"/>
              <w:left w:val="single" w:sz="4" w:space="0" w:color="auto"/>
              <w:bottom w:val="single" w:sz="4" w:space="0" w:color="auto"/>
              <w:right w:val="single" w:sz="4" w:space="0" w:color="auto"/>
            </w:tcBorders>
          </w:tcPr>
          <w:p w14:paraId="7E938BF1" w14:textId="57A528A1" w:rsidR="003F6135" w:rsidRDefault="003F6135" w:rsidP="003F6135">
            <w:pPr>
              <w:pStyle w:val="Question"/>
              <w:spacing w:before="0"/>
              <w:jc w:val="center"/>
            </w:pPr>
            <w:r>
              <w:t>compt. cumulé</w:t>
            </w:r>
          </w:p>
        </w:tc>
        <w:tc>
          <w:tcPr>
            <w:tcW w:w="777" w:type="dxa"/>
            <w:tcBorders>
              <w:top w:val="single" w:sz="4" w:space="0" w:color="auto"/>
              <w:left w:val="single" w:sz="4" w:space="0" w:color="auto"/>
              <w:bottom w:val="single" w:sz="4" w:space="0" w:color="auto"/>
              <w:right w:val="single" w:sz="4" w:space="0" w:color="auto"/>
            </w:tcBorders>
            <w:vAlign w:val="center"/>
          </w:tcPr>
          <w:p w14:paraId="7D6CA18C" w14:textId="36AC92A0" w:rsidR="003F6135" w:rsidRDefault="003F6135" w:rsidP="003F6135">
            <w:pPr>
              <w:pStyle w:val="Question"/>
              <w:spacing w:before="0"/>
              <w:jc w:val="center"/>
            </w:pPr>
            <w:r>
              <w:t>7</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B7E6195" w14:textId="1581E5FC" w:rsidR="003F6135" w:rsidRDefault="003F6135" w:rsidP="003F6135">
            <w:pPr>
              <w:pStyle w:val="Question"/>
              <w:spacing w:before="0"/>
              <w:jc w:val="center"/>
            </w:pPr>
            <w:r>
              <w:t>8</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4A72765B" w14:textId="3360B091" w:rsidR="003F6135" w:rsidRDefault="003F6135" w:rsidP="003F6135">
            <w:pPr>
              <w:pStyle w:val="Question"/>
              <w:spacing w:before="0"/>
              <w:jc w:val="center"/>
            </w:pPr>
            <w:r>
              <w:t>8</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24336A1C" w14:textId="1F62711C" w:rsidR="003F6135" w:rsidRDefault="003F6135" w:rsidP="003F6135">
            <w:pPr>
              <w:pStyle w:val="Question"/>
              <w:spacing w:before="0"/>
              <w:jc w:val="center"/>
            </w:pPr>
            <w:r>
              <w:t>8</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37A80F9" w14:textId="1E9A0F1F" w:rsidR="003F6135" w:rsidRDefault="003F6135" w:rsidP="003F6135">
            <w:pPr>
              <w:pStyle w:val="Question"/>
              <w:spacing w:before="0"/>
              <w:jc w:val="center"/>
            </w:pPr>
            <w:r>
              <w:t>8</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6DB2B143" w14:textId="1742EAD6" w:rsidR="003F6135" w:rsidRDefault="003F6135" w:rsidP="003F6135">
            <w:pPr>
              <w:pStyle w:val="Question"/>
              <w:spacing w:before="0"/>
              <w:jc w:val="center"/>
            </w:pPr>
            <w:r>
              <w:t>8</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7B474B40" w14:textId="7D37CDA9" w:rsidR="003F6135" w:rsidRDefault="003F6135" w:rsidP="003F6135">
            <w:pPr>
              <w:pStyle w:val="Question"/>
              <w:spacing w:before="0"/>
              <w:jc w:val="center"/>
            </w:pPr>
            <w:r>
              <w:t>9</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791ED673" w14:textId="60D9B5E4" w:rsidR="003F6135" w:rsidRDefault="003F6135" w:rsidP="003F6135">
            <w:pPr>
              <w:pStyle w:val="Question"/>
              <w:spacing w:before="0"/>
              <w:jc w:val="center"/>
            </w:pPr>
            <w:r>
              <w:t>9</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2F15F1E4" w14:textId="1B23E271" w:rsidR="003F6135" w:rsidRDefault="003F6135" w:rsidP="003F6135">
            <w:pPr>
              <w:pStyle w:val="Question"/>
              <w:spacing w:before="0"/>
              <w:jc w:val="center"/>
            </w:pPr>
            <w:r>
              <w:t>9</w:t>
            </w:r>
          </w:p>
        </w:tc>
        <w:tc>
          <w:tcPr>
            <w:tcW w:w="778" w:type="dxa"/>
            <w:tcBorders>
              <w:top w:val="single" w:sz="4" w:space="0" w:color="auto"/>
              <w:left w:val="single" w:sz="4" w:space="0" w:color="auto"/>
              <w:bottom w:val="single" w:sz="4" w:space="0" w:color="auto"/>
              <w:right w:val="single" w:sz="4" w:space="0" w:color="auto"/>
            </w:tcBorders>
            <w:vAlign w:val="center"/>
          </w:tcPr>
          <w:p w14:paraId="77ED71E5" w14:textId="4AB2D122" w:rsidR="003F6135" w:rsidRDefault="003F6135" w:rsidP="003F6135">
            <w:pPr>
              <w:pStyle w:val="Question"/>
              <w:spacing w:before="0"/>
              <w:jc w:val="center"/>
            </w:pPr>
            <w:r>
              <w:t>9</w:t>
            </w:r>
          </w:p>
        </w:tc>
      </w:tr>
      <w:tr w:rsidR="003F6135" w14:paraId="6169F093" w14:textId="77777777" w:rsidTr="003F6135">
        <w:tc>
          <w:tcPr>
            <w:tcW w:w="1638" w:type="dxa"/>
            <w:tcBorders>
              <w:top w:val="single" w:sz="4" w:space="0" w:color="auto"/>
              <w:left w:val="nil"/>
              <w:bottom w:val="nil"/>
              <w:right w:val="nil"/>
            </w:tcBorders>
          </w:tcPr>
          <w:p w14:paraId="07A7075C" w14:textId="383F1331" w:rsidR="003F6135" w:rsidRDefault="003F6135" w:rsidP="003F6135">
            <w:pPr>
              <w:pStyle w:val="Question"/>
              <w:spacing w:before="0"/>
              <w:jc w:val="center"/>
            </w:pPr>
            <w:r>
              <w:t>liste</w:t>
            </w:r>
          </w:p>
        </w:tc>
        <w:tc>
          <w:tcPr>
            <w:tcW w:w="864" w:type="dxa"/>
            <w:gridSpan w:val="2"/>
            <w:tcBorders>
              <w:top w:val="single" w:sz="4" w:space="0" w:color="auto"/>
              <w:left w:val="nil"/>
              <w:bottom w:val="nil"/>
              <w:right w:val="nil"/>
            </w:tcBorders>
            <w:vAlign w:val="center"/>
          </w:tcPr>
          <w:p w14:paraId="156D4F6C" w14:textId="490DD526" w:rsidR="003F6135" w:rsidRDefault="003F6135" w:rsidP="003F6135">
            <w:pPr>
              <w:pStyle w:val="Question"/>
              <w:spacing w:before="0"/>
              <w:jc w:val="center"/>
            </w:pPr>
            <w:r>
              <w:t>1</w:t>
            </w:r>
          </w:p>
        </w:tc>
        <w:tc>
          <w:tcPr>
            <w:tcW w:w="864" w:type="dxa"/>
            <w:gridSpan w:val="2"/>
            <w:tcBorders>
              <w:top w:val="single" w:sz="4" w:space="0" w:color="auto"/>
              <w:left w:val="nil"/>
              <w:bottom w:val="nil"/>
              <w:right w:val="nil"/>
            </w:tcBorders>
            <w:vAlign w:val="center"/>
          </w:tcPr>
          <w:p w14:paraId="1D8C91AB" w14:textId="32B6FDCE" w:rsidR="003F6135" w:rsidRDefault="003F6135" w:rsidP="003F6135">
            <w:pPr>
              <w:pStyle w:val="Question"/>
              <w:spacing w:before="0"/>
              <w:jc w:val="center"/>
            </w:pPr>
            <w:r>
              <w:t>6</w:t>
            </w:r>
          </w:p>
        </w:tc>
        <w:tc>
          <w:tcPr>
            <w:tcW w:w="864" w:type="dxa"/>
            <w:gridSpan w:val="2"/>
            <w:tcBorders>
              <w:top w:val="single" w:sz="4" w:space="0" w:color="auto"/>
              <w:left w:val="nil"/>
              <w:bottom w:val="nil"/>
              <w:right w:val="nil"/>
            </w:tcBorders>
            <w:vAlign w:val="center"/>
          </w:tcPr>
          <w:p w14:paraId="34BCFFC6" w14:textId="31338A00" w:rsidR="003F6135" w:rsidRDefault="003F6135" w:rsidP="003F6135">
            <w:pPr>
              <w:pStyle w:val="Question"/>
              <w:spacing w:before="0"/>
              <w:jc w:val="center"/>
            </w:pPr>
            <w:r>
              <w:t>11</w:t>
            </w:r>
          </w:p>
        </w:tc>
        <w:tc>
          <w:tcPr>
            <w:tcW w:w="864" w:type="dxa"/>
            <w:gridSpan w:val="2"/>
            <w:tcBorders>
              <w:top w:val="single" w:sz="4" w:space="0" w:color="auto"/>
              <w:left w:val="nil"/>
              <w:bottom w:val="nil"/>
              <w:right w:val="nil"/>
            </w:tcBorders>
            <w:vAlign w:val="center"/>
          </w:tcPr>
          <w:p w14:paraId="51AD20AD" w14:textId="2141E463" w:rsidR="003F6135" w:rsidRDefault="003F6135" w:rsidP="003F6135">
            <w:pPr>
              <w:pStyle w:val="Question"/>
              <w:spacing w:before="0"/>
              <w:jc w:val="center"/>
            </w:pPr>
            <w:r>
              <w:t>16</w:t>
            </w:r>
          </w:p>
        </w:tc>
        <w:tc>
          <w:tcPr>
            <w:tcW w:w="864" w:type="dxa"/>
            <w:gridSpan w:val="2"/>
            <w:tcBorders>
              <w:top w:val="single" w:sz="4" w:space="0" w:color="auto"/>
              <w:left w:val="nil"/>
              <w:bottom w:val="nil"/>
              <w:right w:val="nil"/>
            </w:tcBorders>
            <w:vAlign w:val="center"/>
          </w:tcPr>
          <w:p w14:paraId="79CB6D34" w14:textId="77E38141" w:rsidR="003F6135" w:rsidRDefault="003F6135" w:rsidP="003F6135">
            <w:pPr>
              <w:pStyle w:val="Question"/>
              <w:spacing w:before="0"/>
              <w:jc w:val="center"/>
            </w:pPr>
            <w:r>
              <w:t>60</w:t>
            </w:r>
          </w:p>
        </w:tc>
        <w:tc>
          <w:tcPr>
            <w:tcW w:w="864" w:type="dxa"/>
            <w:gridSpan w:val="2"/>
            <w:tcBorders>
              <w:top w:val="single" w:sz="4" w:space="0" w:color="auto"/>
              <w:left w:val="nil"/>
              <w:bottom w:val="nil"/>
              <w:right w:val="nil"/>
            </w:tcBorders>
            <w:vAlign w:val="center"/>
          </w:tcPr>
          <w:p w14:paraId="0C29545D" w14:textId="6DE28BE7" w:rsidR="003F6135" w:rsidRDefault="003F6135" w:rsidP="003F6135">
            <w:pPr>
              <w:pStyle w:val="Question"/>
              <w:spacing w:before="0"/>
              <w:jc w:val="center"/>
            </w:pPr>
            <w:r>
              <w:t>61</w:t>
            </w:r>
          </w:p>
        </w:tc>
        <w:tc>
          <w:tcPr>
            <w:tcW w:w="864" w:type="dxa"/>
            <w:gridSpan w:val="2"/>
            <w:tcBorders>
              <w:top w:val="single" w:sz="4" w:space="0" w:color="auto"/>
              <w:left w:val="nil"/>
              <w:bottom w:val="nil"/>
              <w:right w:val="nil"/>
            </w:tcBorders>
            <w:vAlign w:val="center"/>
          </w:tcPr>
          <w:p w14:paraId="289619A0" w14:textId="271E0F56" w:rsidR="003F6135" w:rsidRDefault="003F6135" w:rsidP="003F6135">
            <w:pPr>
              <w:pStyle w:val="Question"/>
              <w:spacing w:before="0"/>
              <w:jc w:val="center"/>
            </w:pPr>
            <w:r>
              <w:t>66</w:t>
            </w:r>
          </w:p>
        </w:tc>
        <w:tc>
          <w:tcPr>
            <w:tcW w:w="864" w:type="dxa"/>
            <w:gridSpan w:val="2"/>
            <w:tcBorders>
              <w:top w:val="single" w:sz="4" w:space="0" w:color="auto"/>
              <w:left w:val="nil"/>
              <w:bottom w:val="nil"/>
              <w:right w:val="nil"/>
            </w:tcBorders>
            <w:vAlign w:val="center"/>
          </w:tcPr>
          <w:p w14:paraId="2161DE8D" w14:textId="473F17CE" w:rsidR="003F6135" w:rsidRDefault="003F6135" w:rsidP="003F6135">
            <w:pPr>
              <w:pStyle w:val="Question"/>
              <w:spacing w:before="0"/>
              <w:jc w:val="center"/>
            </w:pPr>
            <w:r>
              <w:t>111</w:t>
            </w:r>
          </w:p>
        </w:tc>
        <w:tc>
          <w:tcPr>
            <w:tcW w:w="864" w:type="dxa"/>
            <w:gridSpan w:val="2"/>
            <w:tcBorders>
              <w:top w:val="single" w:sz="4" w:space="0" w:color="auto"/>
              <w:left w:val="nil"/>
              <w:bottom w:val="nil"/>
              <w:right w:val="nil"/>
            </w:tcBorders>
            <w:vAlign w:val="center"/>
          </w:tcPr>
          <w:p w14:paraId="2043BB02" w14:textId="5A811133" w:rsidR="003F6135" w:rsidRDefault="003F6135" w:rsidP="003F6135">
            <w:pPr>
              <w:pStyle w:val="Question"/>
              <w:spacing w:before="0"/>
              <w:jc w:val="center"/>
            </w:pPr>
            <w:r>
              <w:t>601</w:t>
            </w:r>
          </w:p>
        </w:tc>
      </w:tr>
    </w:tbl>
    <w:p w14:paraId="7D0A5085" w14:textId="6EE392D7" w:rsidR="003F6135" w:rsidRDefault="003F6135" w:rsidP="003F6135">
      <w:pPr>
        <w:pStyle w:val="Question"/>
        <w:numPr>
          <w:ilvl w:val="0"/>
          <w:numId w:val="32"/>
        </w:numPr>
      </w:pPr>
      <w:r>
        <w:t xml:space="preserve">Ecrire en Python une fonction </w:t>
      </w:r>
      <w:r w:rsidRPr="003F6135">
        <w:rPr>
          <w:rFonts w:ascii="Consolas" w:hAnsi="Consolas"/>
        </w:rPr>
        <w:t>valeurBase</w:t>
      </w:r>
      <w:r>
        <w:t xml:space="preserve"> qui prend en paramètre deux nombres entiers positifs n et i et qui calcule et retourne la valeur du ième chiffre de n en partant des unités. Exemple valeurBase(61,0)=1 et valeurBase(11,2)=0.</w:t>
      </w:r>
    </w:p>
    <w:p w14:paraId="2A2880D7" w14:textId="321CC4B8" w:rsidR="003F6135" w:rsidRDefault="003F6135" w:rsidP="003F6135">
      <w:pPr>
        <w:pStyle w:val="Question"/>
        <w:numPr>
          <w:ilvl w:val="0"/>
          <w:numId w:val="32"/>
        </w:numPr>
      </w:pPr>
      <w:r>
        <w:t>Ecrire la fonction Python de tri par base.</w:t>
      </w:r>
    </w:p>
    <w:p w14:paraId="2B854109" w14:textId="14B3A781" w:rsidR="003F6135" w:rsidRDefault="003F6135" w:rsidP="003F6135">
      <w:pPr>
        <w:pStyle w:val="Question"/>
        <w:numPr>
          <w:ilvl w:val="0"/>
          <w:numId w:val="32"/>
        </w:numPr>
      </w:pPr>
      <w:r>
        <w:t>Donner la complexité de ce tri.</w:t>
      </w:r>
    </w:p>
    <w:p w14:paraId="51B54DD5" w14:textId="77777777" w:rsidR="003F6135" w:rsidRDefault="003F6135" w:rsidP="003F6135">
      <w:pPr>
        <w:pStyle w:val="Question"/>
      </w:pPr>
    </w:p>
    <w:p w14:paraId="2458880D" w14:textId="77777777" w:rsidR="003F6135" w:rsidRDefault="003F6135" w:rsidP="003F6135">
      <w:pPr>
        <w:pStyle w:val="Question"/>
      </w:pPr>
    </w:p>
    <w:sectPr w:rsidR="003F6135" w:rsidSect="00343768">
      <w:headerReference w:type="default" r:id="rId12"/>
      <w:footerReference w:type="even" r:id="rId13"/>
      <w:footerReference w:type="default" r:id="rId14"/>
      <w:type w:val="continuous"/>
      <w:pgSz w:w="11907" w:h="16839" w:code="1"/>
      <w:pgMar w:top="851" w:right="851" w:bottom="851" w:left="851" w:header="0"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F756CA" w14:textId="77777777" w:rsidR="00E51707" w:rsidRDefault="00E51707">
      <w:pPr>
        <w:spacing w:after="0" w:line="240" w:lineRule="auto"/>
      </w:pPr>
      <w:r>
        <w:separator/>
      </w:r>
    </w:p>
  </w:endnote>
  <w:endnote w:type="continuationSeparator" w:id="0">
    <w:p w14:paraId="069FCA2B" w14:textId="77777777" w:rsidR="00E51707" w:rsidRDefault="00E51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altName w:val="Segoe UI"/>
    <w:charset w:val="00"/>
    <w:family w:val="auto"/>
    <w:pitch w:val="variable"/>
    <w:sig w:usb0="00000001"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HGMinchoE">
    <w:altName w:val="HG明朝E"/>
    <w:panose1 w:val="00000000000000000000"/>
    <w:charset w:val="8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32F74" w14:textId="77777777" w:rsidR="00642186" w:rsidRDefault="00642186" w:rsidP="00CB540A">
    <w:pPr>
      <w:pStyle w:val="Pieddepagegauche"/>
      <w:pBdr>
        <w:top w:val="dashed" w:sz="4" w:space="0" w:color="7F7F7F" w:themeColor="text1" w:themeTint="80"/>
      </w:pBdr>
    </w:pPr>
    <w:r>
      <w:rPr>
        <w:color w:val="CEDBE6" w:themeColor="accent2" w:themeTint="80"/>
      </w:rPr>
      <w:sym w:font="Wingdings 3" w:char="F07D"/>
    </w:r>
    <w:r>
      <w:t xml:space="preserve"> Page </w:t>
    </w:r>
    <w:r>
      <w:fldChar w:fldCharType="begin"/>
    </w:r>
    <w:r>
      <w:instrText>PAGE  \* Arabic  \* MERGEFORMAT</w:instrText>
    </w:r>
    <w:r>
      <w:fldChar w:fldCharType="separate"/>
    </w:r>
    <w:r>
      <w:rPr>
        <w:noProof/>
      </w:rPr>
      <w:t>94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DC0C5C" w14:textId="14FC0985" w:rsidR="00642186" w:rsidRDefault="00642186" w:rsidP="00CB540A">
    <w:pPr>
      <w:pStyle w:val="Pieddepagedroit"/>
      <w:pBdr>
        <w:top w:val="dashed" w:sz="4" w:space="0" w:color="7F7F7F"/>
      </w:pBdr>
    </w:pPr>
    <w:r>
      <w:rPr>
        <w:color w:val="CEDBE6" w:themeColor="accent2" w:themeTint="80"/>
      </w:rPr>
      <w:sym w:font="Wingdings 3" w:char="F07D"/>
    </w:r>
    <w:r>
      <w:t xml:space="preserve"> Page </w:t>
    </w:r>
    <w:r>
      <w:rPr>
        <w:rStyle w:val="Numrodepage"/>
        <w:color w:val="000000" w:themeColor="text1"/>
        <w:szCs w:val="20"/>
      </w:rPr>
      <w:fldChar w:fldCharType="begin"/>
    </w:r>
    <w:r>
      <w:rPr>
        <w:rStyle w:val="Numrodepage"/>
        <w:color w:val="000000" w:themeColor="text1"/>
        <w:szCs w:val="20"/>
      </w:rPr>
      <w:instrText xml:space="preserve"> PAGE </w:instrText>
    </w:r>
    <w:r>
      <w:rPr>
        <w:rStyle w:val="Numrodepage"/>
        <w:color w:val="000000" w:themeColor="text1"/>
        <w:szCs w:val="20"/>
      </w:rPr>
      <w:fldChar w:fldCharType="separate"/>
    </w:r>
    <w:r w:rsidR="00182769">
      <w:rPr>
        <w:rStyle w:val="Numrodepage"/>
        <w:noProof/>
        <w:color w:val="000000" w:themeColor="text1"/>
        <w:szCs w:val="20"/>
      </w:rPr>
      <w:t>3</w:t>
    </w:r>
    <w:r>
      <w:rPr>
        <w:rStyle w:val="Numrodepage"/>
        <w:color w:val="000000" w:themeColor="text1"/>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53C8E0" w14:textId="77777777" w:rsidR="00E51707" w:rsidRDefault="00E51707">
      <w:pPr>
        <w:spacing w:after="0" w:line="240" w:lineRule="auto"/>
      </w:pPr>
      <w:r>
        <w:separator/>
      </w:r>
    </w:p>
  </w:footnote>
  <w:footnote w:type="continuationSeparator" w:id="0">
    <w:p w14:paraId="3B3C5C1A" w14:textId="77777777" w:rsidR="00E51707" w:rsidRDefault="00E517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0BE1C1" w14:textId="44785485" w:rsidR="00642186" w:rsidRDefault="00642186" w:rsidP="00706A11">
    <w:pPr>
      <w:pStyle w:val="En-ttedroit"/>
      <w:pBdr>
        <w:bottom w:val="none" w:sz="0" w:space="0" w:color="auto"/>
      </w:pBdr>
      <w:jc w:val="left"/>
    </w:pPr>
    <w:r>
      <w:rPr>
        <w:color w:val="CEDBE6" w:themeColor="accent2" w:themeTint="80"/>
      </w:rPr>
      <w:sym w:font="Wingdings 3" w:char="F07D"/>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3F0C434A"/>
    <w:lvl w:ilvl="0">
      <w:start w:val="1"/>
      <w:numFmt w:val="bullet"/>
      <w:pStyle w:val="Listepuce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epuces4"/>
      <w:lvlText w:val=""/>
      <w:lvlJc w:val="left"/>
      <w:pPr>
        <w:ind w:left="1440" w:hanging="360"/>
      </w:pPr>
      <w:rPr>
        <w:rFonts w:ascii="Symbol" w:hAnsi="Symbol" w:hint="default"/>
        <w:outline w:val="0"/>
        <w:emboss w:val="0"/>
        <w:imprint w:val="0"/>
        <w:color w:val="628BAD" w:themeColor="accent2" w:themeShade="BF"/>
      </w:rPr>
    </w:lvl>
  </w:abstractNum>
  <w:abstractNum w:abstractNumId="2" w15:restartNumberingAfterBreak="0">
    <w:nsid w:val="FFFFFF82"/>
    <w:multiLevelType w:val="singleLevel"/>
    <w:tmpl w:val="3D9E3420"/>
    <w:lvl w:ilvl="0">
      <w:start w:val="1"/>
      <w:numFmt w:val="bullet"/>
      <w:pStyle w:val="Listepuce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epuce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epuces"/>
      <w:lvlText w:val=""/>
      <w:lvlJc w:val="left"/>
      <w:pPr>
        <w:ind w:left="360" w:hanging="360"/>
      </w:pPr>
      <w:rPr>
        <w:rFonts w:ascii="Wingdings 3" w:hAnsi="Wingdings 3" w:hint="default"/>
        <w:caps w:val="0"/>
        <w:strike w:val="0"/>
        <w:dstrike w:val="0"/>
        <w:outline w:val="0"/>
        <w:shadow w:val="0"/>
        <w:emboss w:val="0"/>
        <w:imprint w:val="0"/>
        <w:vanish w:val="0"/>
        <w:color w:val="628BAD" w:themeColor="accent2" w:themeShade="BF"/>
        <w:vertAlign w:val="baseline"/>
      </w:rPr>
    </w:lvl>
  </w:abstractNum>
  <w:abstractNum w:abstractNumId="5" w15:restartNumberingAfterBreak="0">
    <w:nsid w:val="00B9587A"/>
    <w:multiLevelType w:val="hybridMultilevel"/>
    <w:tmpl w:val="B7000A4A"/>
    <w:lvl w:ilvl="0" w:tplc="0409000F">
      <w:start w:val="1"/>
      <w:numFmt w:val="decimal"/>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6" w15:restartNumberingAfterBreak="0">
    <w:nsid w:val="02AD4D60"/>
    <w:multiLevelType w:val="hybridMultilevel"/>
    <w:tmpl w:val="F424CFF8"/>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7" w15:restartNumberingAfterBreak="0">
    <w:nsid w:val="03BB4F1F"/>
    <w:multiLevelType w:val="hybridMultilevel"/>
    <w:tmpl w:val="324295D4"/>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8" w15:restartNumberingAfterBreak="0">
    <w:nsid w:val="064D7AD9"/>
    <w:multiLevelType w:val="hybridMultilevel"/>
    <w:tmpl w:val="324295D4"/>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9" w15:restartNumberingAfterBreak="0">
    <w:nsid w:val="07DC4406"/>
    <w:multiLevelType w:val="hybridMultilevel"/>
    <w:tmpl w:val="5298E49A"/>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0" w15:restartNumberingAfterBreak="0">
    <w:nsid w:val="14715DA9"/>
    <w:multiLevelType w:val="hybridMultilevel"/>
    <w:tmpl w:val="453435E4"/>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1" w15:restartNumberingAfterBreak="0">
    <w:nsid w:val="152B3CF7"/>
    <w:multiLevelType w:val="hybridMultilevel"/>
    <w:tmpl w:val="4FA600BE"/>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2" w15:restartNumberingAfterBreak="0">
    <w:nsid w:val="19D7734E"/>
    <w:multiLevelType w:val="hybridMultilevel"/>
    <w:tmpl w:val="C1960C32"/>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3" w15:restartNumberingAfterBreak="0">
    <w:nsid w:val="1DFD34A4"/>
    <w:multiLevelType w:val="hybridMultilevel"/>
    <w:tmpl w:val="BD98F1CC"/>
    <w:lvl w:ilvl="0" w:tplc="C9184064">
      <w:start w:val="1"/>
      <w:numFmt w:val="lowerLetter"/>
      <w:lvlText w:val="%1."/>
      <w:lvlJc w:val="left"/>
      <w:pPr>
        <w:ind w:left="717" w:hanging="360"/>
      </w:pPr>
      <w:rPr>
        <w:rFonts w:asciiTheme="minorHAnsi" w:hAnsiTheme="minorHAnsi" w:hint="default"/>
        <w:sz w:val="20"/>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4" w15:restartNumberingAfterBreak="0">
    <w:nsid w:val="22CE7444"/>
    <w:multiLevelType w:val="hybridMultilevel"/>
    <w:tmpl w:val="9F588170"/>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5" w15:restartNumberingAfterBreak="0">
    <w:nsid w:val="26401629"/>
    <w:multiLevelType w:val="hybridMultilevel"/>
    <w:tmpl w:val="97648634"/>
    <w:lvl w:ilvl="0" w:tplc="A2469208">
      <w:numFmt w:val="bullet"/>
      <w:lvlText w:val=""/>
      <w:lvlJc w:val="left"/>
      <w:pPr>
        <w:tabs>
          <w:tab w:val="num" w:pos="600"/>
        </w:tabs>
        <w:ind w:left="600" w:hanging="360"/>
      </w:pPr>
      <w:rPr>
        <w:rFonts w:ascii="Symbol" w:eastAsia="Times New Roman"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917D2F"/>
    <w:multiLevelType w:val="hybridMultilevel"/>
    <w:tmpl w:val="30AE0A88"/>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7" w15:restartNumberingAfterBreak="0">
    <w:nsid w:val="3A1B6C74"/>
    <w:multiLevelType w:val="hybridMultilevel"/>
    <w:tmpl w:val="F424CFF8"/>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8" w15:restartNumberingAfterBreak="0">
    <w:nsid w:val="3ABA3B0A"/>
    <w:multiLevelType w:val="hybridMultilevel"/>
    <w:tmpl w:val="30AE0A88"/>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9" w15:restartNumberingAfterBreak="0">
    <w:nsid w:val="415215F8"/>
    <w:multiLevelType w:val="hybridMultilevel"/>
    <w:tmpl w:val="F418F26E"/>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20" w15:restartNumberingAfterBreak="0">
    <w:nsid w:val="423D65EC"/>
    <w:multiLevelType w:val="hybridMultilevel"/>
    <w:tmpl w:val="B25607F2"/>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1" w15:restartNumberingAfterBreak="0">
    <w:nsid w:val="4C8439E0"/>
    <w:multiLevelType w:val="hybridMultilevel"/>
    <w:tmpl w:val="9612C8D6"/>
    <w:lvl w:ilvl="0" w:tplc="318667A8">
      <w:start w:val="1"/>
      <w:numFmt w:val="decimal"/>
      <w:pStyle w:val="Titre2"/>
      <w:lvlText w:val="Exercice %1"/>
      <w:lvlJc w:val="left"/>
      <w:pPr>
        <w:ind w:left="624" w:hanging="624"/>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6803566"/>
    <w:multiLevelType w:val="hybridMultilevel"/>
    <w:tmpl w:val="30FC8672"/>
    <w:lvl w:ilvl="0" w:tplc="23025956">
      <w:start w:val="1"/>
      <w:numFmt w:val="lowerLetter"/>
      <w:lvlText w:val="%1."/>
      <w:lvlJc w:val="left"/>
      <w:pPr>
        <w:ind w:left="720" w:hanging="360"/>
      </w:pPr>
      <w:rPr>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6EF6700"/>
    <w:multiLevelType w:val="hybridMultilevel"/>
    <w:tmpl w:val="C24A1696"/>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4" w15:restartNumberingAfterBreak="0">
    <w:nsid w:val="57C90889"/>
    <w:multiLevelType w:val="hybridMultilevel"/>
    <w:tmpl w:val="3BF240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C8815BD"/>
    <w:multiLevelType w:val="hybridMultilevel"/>
    <w:tmpl w:val="3BEC4148"/>
    <w:lvl w:ilvl="0" w:tplc="0409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5BA4C46"/>
    <w:multiLevelType w:val="hybridMultilevel"/>
    <w:tmpl w:val="B25607F2"/>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7" w15:restartNumberingAfterBreak="0">
    <w:nsid w:val="67BE305D"/>
    <w:multiLevelType w:val="hybridMultilevel"/>
    <w:tmpl w:val="BECADCBA"/>
    <w:lvl w:ilvl="0" w:tplc="80EEC82E">
      <w:start w:val="1"/>
      <w:numFmt w:val="lowerLetter"/>
      <w:lvlText w:val="%1."/>
      <w:lvlJc w:val="left"/>
      <w:pPr>
        <w:ind w:left="717" w:hanging="360"/>
      </w:pPr>
      <w:rPr>
        <w:rFonts w:asciiTheme="minorHAnsi" w:hAnsiTheme="minorHAnsi" w:hint="default"/>
        <w:sz w:val="20"/>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8" w15:restartNumberingAfterBreak="0">
    <w:nsid w:val="67D34847"/>
    <w:multiLevelType w:val="hybridMultilevel"/>
    <w:tmpl w:val="B25607F2"/>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num w:numId="1">
    <w:abstractNumId w:val="4"/>
  </w:num>
  <w:num w:numId="2">
    <w:abstractNumId w:val="3"/>
  </w:num>
  <w:num w:numId="3">
    <w:abstractNumId w:val="2"/>
  </w:num>
  <w:num w:numId="4">
    <w:abstractNumId w:val="1"/>
  </w:num>
  <w:num w:numId="5">
    <w:abstractNumId w:val="0"/>
  </w:num>
  <w:num w:numId="6">
    <w:abstractNumId w:val="23"/>
  </w:num>
  <w:num w:numId="7">
    <w:abstractNumId w:val="15"/>
  </w:num>
  <w:num w:numId="8">
    <w:abstractNumId w:val="21"/>
  </w:num>
  <w:num w:numId="9">
    <w:abstractNumId w:val="23"/>
    <w:lvlOverride w:ilvl="0">
      <w:startOverride w:val="1"/>
    </w:lvlOverride>
  </w:num>
  <w:num w:numId="10">
    <w:abstractNumId w:val="22"/>
  </w:num>
  <w:num w:numId="11">
    <w:abstractNumId w:val="21"/>
  </w:num>
  <w:num w:numId="12">
    <w:abstractNumId w:val="23"/>
    <w:lvlOverride w:ilvl="0">
      <w:startOverride w:val="1"/>
    </w:lvlOverride>
  </w:num>
  <w:num w:numId="13">
    <w:abstractNumId w:val="23"/>
    <w:lvlOverride w:ilvl="0">
      <w:startOverride w:val="1"/>
    </w:lvlOverride>
  </w:num>
  <w:num w:numId="14">
    <w:abstractNumId w:val="17"/>
  </w:num>
  <w:num w:numId="15">
    <w:abstractNumId w:val="26"/>
  </w:num>
  <w:num w:numId="16">
    <w:abstractNumId w:val="18"/>
  </w:num>
  <w:num w:numId="17">
    <w:abstractNumId w:val="9"/>
  </w:num>
  <w:num w:numId="18">
    <w:abstractNumId w:val="14"/>
  </w:num>
  <w:num w:numId="19">
    <w:abstractNumId w:val="11"/>
  </w:num>
  <w:num w:numId="20">
    <w:abstractNumId w:val="27"/>
  </w:num>
  <w:num w:numId="21">
    <w:abstractNumId w:val="12"/>
  </w:num>
  <w:num w:numId="22">
    <w:abstractNumId w:val="7"/>
  </w:num>
  <w:num w:numId="23">
    <w:abstractNumId w:val="8"/>
  </w:num>
  <w:num w:numId="24">
    <w:abstractNumId w:val="24"/>
  </w:num>
  <w:num w:numId="25">
    <w:abstractNumId w:val="13"/>
  </w:num>
  <w:num w:numId="26">
    <w:abstractNumId w:val="16"/>
  </w:num>
  <w:num w:numId="27">
    <w:abstractNumId w:val="10"/>
  </w:num>
  <w:num w:numId="28">
    <w:abstractNumId w:val="19"/>
  </w:num>
  <w:num w:numId="29">
    <w:abstractNumId w:val="28"/>
  </w:num>
  <w:num w:numId="30">
    <w:abstractNumId w:val="20"/>
  </w:num>
  <w:num w:numId="31">
    <w:abstractNumId w:val="5"/>
  </w:num>
  <w:num w:numId="32">
    <w:abstractNumId w:val="6"/>
  </w:num>
  <w:num w:numId="33">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DateAndTime/>
  <w:hideSpellingErrors/>
  <w:defaultTabStop w:val="284"/>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enableOpenTypeFeatures" w:uri="http://schemas.microsoft.com/office/word" w:val="1"/>
    <w:compatSetting w:name="doNotFlipMirrorIndents" w:uri="http://schemas.microsoft.com/office/word" w:val="1"/>
  </w:compat>
  <w:rsids>
    <w:rsidRoot w:val="00DC69E7"/>
    <w:rsid w:val="000012D8"/>
    <w:rsid w:val="00007380"/>
    <w:rsid w:val="00007AB6"/>
    <w:rsid w:val="00012A61"/>
    <w:rsid w:val="00012F08"/>
    <w:rsid w:val="00013858"/>
    <w:rsid w:val="00017E38"/>
    <w:rsid w:val="00023933"/>
    <w:rsid w:val="000250D4"/>
    <w:rsid w:val="00025EA7"/>
    <w:rsid w:val="0003242C"/>
    <w:rsid w:val="00040459"/>
    <w:rsid w:val="000426C0"/>
    <w:rsid w:val="000437EB"/>
    <w:rsid w:val="000459D4"/>
    <w:rsid w:val="00046895"/>
    <w:rsid w:val="0005247C"/>
    <w:rsid w:val="0005554A"/>
    <w:rsid w:val="00060191"/>
    <w:rsid w:val="00060313"/>
    <w:rsid w:val="000610E0"/>
    <w:rsid w:val="00061CC4"/>
    <w:rsid w:val="00063AAC"/>
    <w:rsid w:val="00063D7B"/>
    <w:rsid w:val="00064B89"/>
    <w:rsid w:val="00065DCD"/>
    <w:rsid w:val="00070244"/>
    <w:rsid w:val="00074C68"/>
    <w:rsid w:val="00081024"/>
    <w:rsid w:val="00084379"/>
    <w:rsid w:val="00085139"/>
    <w:rsid w:val="00085A36"/>
    <w:rsid w:val="0008619A"/>
    <w:rsid w:val="00086B9F"/>
    <w:rsid w:val="00094143"/>
    <w:rsid w:val="00095244"/>
    <w:rsid w:val="000967C3"/>
    <w:rsid w:val="00096D6E"/>
    <w:rsid w:val="00096DD4"/>
    <w:rsid w:val="00097DF8"/>
    <w:rsid w:val="000A24CE"/>
    <w:rsid w:val="000A2BE8"/>
    <w:rsid w:val="000A6627"/>
    <w:rsid w:val="000A791A"/>
    <w:rsid w:val="000B0BB3"/>
    <w:rsid w:val="000B0E61"/>
    <w:rsid w:val="000B360E"/>
    <w:rsid w:val="000B51FF"/>
    <w:rsid w:val="000C040C"/>
    <w:rsid w:val="000C133A"/>
    <w:rsid w:val="000C1CCC"/>
    <w:rsid w:val="000C5A95"/>
    <w:rsid w:val="000D35DD"/>
    <w:rsid w:val="000D3862"/>
    <w:rsid w:val="000D6C19"/>
    <w:rsid w:val="000E46C4"/>
    <w:rsid w:val="000E4C40"/>
    <w:rsid w:val="000E7FFB"/>
    <w:rsid w:val="000F2262"/>
    <w:rsid w:val="000F3B2A"/>
    <w:rsid w:val="000F70C1"/>
    <w:rsid w:val="000F7186"/>
    <w:rsid w:val="000F781F"/>
    <w:rsid w:val="00101125"/>
    <w:rsid w:val="00101AE7"/>
    <w:rsid w:val="0010748F"/>
    <w:rsid w:val="001101FD"/>
    <w:rsid w:val="001110F8"/>
    <w:rsid w:val="00112B27"/>
    <w:rsid w:val="00113187"/>
    <w:rsid w:val="0011736F"/>
    <w:rsid w:val="001177F8"/>
    <w:rsid w:val="00117FBA"/>
    <w:rsid w:val="00123D7E"/>
    <w:rsid w:val="00124F74"/>
    <w:rsid w:val="00140AE9"/>
    <w:rsid w:val="001418CB"/>
    <w:rsid w:val="00143DF0"/>
    <w:rsid w:val="001448E9"/>
    <w:rsid w:val="001458DF"/>
    <w:rsid w:val="00146D15"/>
    <w:rsid w:val="00150732"/>
    <w:rsid w:val="00150987"/>
    <w:rsid w:val="00150AF3"/>
    <w:rsid w:val="00150DD5"/>
    <w:rsid w:val="00153B11"/>
    <w:rsid w:val="001545DA"/>
    <w:rsid w:val="00154820"/>
    <w:rsid w:val="00154FAF"/>
    <w:rsid w:val="00156962"/>
    <w:rsid w:val="00157686"/>
    <w:rsid w:val="0016130A"/>
    <w:rsid w:val="00161E4F"/>
    <w:rsid w:val="00165018"/>
    <w:rsid w:val="00166968"/>
    <w:rsid w:val="00167031"/>
    <w:rsid w:val="00167CEF"/>
    <w:rsid w:val="00171303"/>
    <w:rsid w:val="0017175C"/>
    <w:rsid w:val="001721AB"/>
    <w:rsid w:val="0017422B"/>
    <w:rsid w:val="00177732"/>
    <w:rsid w:val="00180D24"/>
    <w:rsid w:val="00182769"/>
    <w:rsid w:val="0018431E"/>
    <w:rsid w:val="00191375"/>
    <w:rsid w:val="00191CA2"/>
    <w:rsid w:val="0019415E"/>
    <w:rsid w:val="00194F24"/>
    <w:rsid w:val="001A0BD9"/>
    <w:rsid w:val="001A291A"/>
    <w:rsid w:val="001A44D1"/>
    <w:rsid w:val="001B12C5"/>
    <w:rsid w:val="001B349A"/>
    <w:rsid w:val="001B3DDE"/>
    <w:rsid w:val="001B475F"/>
    <w:rsid w:val="001C11FB"/>
    <w:rsid w:val="001C1AAE"/>
    <w:rsid w:val="001C2516"/>
    <w:rsid w:val="001C3BCF"/>
    <w:rsid w:val="001C4C4A"/>
    <w:rsid w:val="001C5C61"/>
    <w:rsid w:val="001D1ECE"/>
    <w:rsid w:val="001D3270"/>
    <w:rsid w:val="001D6D84"/>
    <w:rsid w:val="001E0E62"/>
    <w:rsid w:val="001E5CCD"/>
    <w:rsid w:val="001F0FC5"/>
    <w:rsid w:val="001F0FE9"/>
    <w:rsid w:val="001F171C"/>
    <w:rsid w:val="001F1874"/>
    <w:rsid w:val="001F29A1"/>
    <w:rsid w:val="001F2C12"/>
    <w:rsid w:val="001F3B1D"/>
    <w:rsid w:val="001F3B56"/>
    <w:rsid w:val="001F48C1"/>
    <w:rsid w:val="001F4FDE"/>
    <w:rsid w:val="001F565C"/>
    <w:rsid w:val="001F67EC"/>
    <w:rsid w:val="00203F0E"/>
    <w:rsid w:val="00205371"/>
    <w:rsid w:val="00210056"/>
    <w:rsid w:val="00211CC2"/>
    <w:rsid w:val="00211D98"/>
    <w:rsid w:val="00213068"/>
    <w:rsid w:val="00214EEE"/>
    <w:rsid w:val="0021625A"/>
    <w:rsid w:val="002164C2"/>
    <w:rsid w:val="0021657A"/>
    <w:rsid w:val="00217411"/>
    <w:rsid w:val="0022691B"/>
    <w:rsid w:val="002272AD"/>
    <w:rsid w:val="0023443E"/>
    <w:rsid w:val="00234669"/>
    <w:rsid w:val="0023506B"/>
    <w:rsid w:val="00244A67"/>
    <w:rsid w:val="00247530"/>
    <w:rsid w:val="00250ED6"/>
    <w:rsid w:val="0025101A"/>
    <w:rsid w:val="00256C55"/>
    <w:rsid w:val="00260D3F"/>
    <w:rsid w:val="0026112A"/>
    <w:rsid w:val="00262D0A"/>
    <w:rsid w:val="00263631"/>
    <w:rsid w:val="002646C7"/>
    <w:rsid w:val="002656FE"/>
    <w:rsid w:val="00267D1F"/>
    <w:rsid w:val="00267FE3"/>
    <w:rsid w:val="00272808"/>
    <w:rsid w:val="00275103"/>
    <w:rsid w:val="00275777"/>
    <w:rsid w:val="0028599F"/>
    <w:rsid w:val="002876D3"/>
    <w:rsid w:val="002A34FD"/>
    <w:rsid w:val="002A4890"/>
    <w:rsid w:val="002B0A7F"/>
    <w:rsid w:val="002B5768"/>
    <w:rsid w:val="002B5EC7"/>
    <w:rsid w:val="002C0939"/>
    <w:rsid w:val="002C25B2"/>
    <w:rsid w:val="002C2DE1"/>
    <w:rsid w:val="002C41E0"/>
    <w:rsid w:val="002C616D"/>
    <w:rsid w:val="002D74EE"/>
    <w:rsid w:val="002E07BE"/>
    <w:rsid w:val="002E1AF1"/>
    <w:rsid w:val="002E3170"/>
    <w:rsid w:val="002E3906"/>
    <w:rsid w:val="002E3EA9"/>
    <w:rsid w:val="002E6530"/>
    <w:rsid w:val="002E737E"/>
    <w:rsid w:val="002F2145"/>
    <w:rsid w:val="002F312B"/>
    <w:rsid w:val="002F478F"/>
    <w:rsid w:val="002F5F03"/>
    <w:rsid w:val="002F5FD9"/>
    <w:rsid w:val="002F7B08"/>
    <w:rsid w:val="0030025B"/>
    <w:rsid w:val="00300516"/>
    <w:rsid w:val="00300BF2"/>
    <w:rsid w:val="00300E7E"/>
    <w:rsid w:val="00303F32"/>
    <w:rsid w:val="0030408B"/>
    <w:rsid w:val="00304245"/>
    <w:rsid w:val="00315687"/>
    <w:rsid w:val="0031714F"/>
    <w:rsid w:val="00317CFC"/>
    <w:rsid w:val="0032047E"/>
    <w:rsid w:val="00322CA1"/>
    <w:rsid w:val="0032404F"/>
    <w:rsid w:val="003246D8"/>
    <w:rsid w:val="003256E7"/>
    <w:rsid w:val="00325BF2"/>
    <w:rsid w:val="00330376"/>
    <w:rsid w:val="00330C0B"/>
    <w:rsid w:val="00332339"/>
    <w:rsid w:val="0034121A"/>
    <w:rsid w:val="00343768"/>
    <w:rsid w:val="00346536"/>
    <w:rsid w:val="0035295F"/>
    <w:rsid w:val="00355451"/>
    <w:rsid w:val="0035631E"/>
    <w:rsid w:val="00356445"/>
    <w:rsid w:val="0035758D"/>
    <w:rsid w:val="00363E9D"/>
    <w:rsid w:val="003652E8"/>
    <w:rsid w:val="00366869"/>
    <w:rsid w:val="003734E5"/>
    <w:rsid w:val="00373BEB"/>
    <w:rsid w:val="003753FC"/>
    <w:rsid w:val="00376A60"/>
    <w:rsid w:val="00376F8D"/>
    <w:rsid w:val="003808F4"/>
    <w:rsid w:val="003817FB"/>
    <w:rsid w:val="00382C3F"/>
    <w:rsid w:val="00390C56"/>
    <w:rsid w:val="003925F9"/>
    <w:rsid w:val="00392C40"/>
    <w:rsid w:val="00396212"/>
    <w:rsid w:val="003A0128"/>
    <w:rsid w:val="003A2AD1"/>
    <w:rsid w:val="003A4385"/>
    <w:rsid w:val="003A620D"/>
    <w:rsid w:val="003A651F"/>
    <w:rsid w:val="003A7AF4"/>
    <w:rsid w:val="003B1032"/>
    <w:rsid w:val="003B303F"/>
    <w:rsid w:val="003B3557"/>
    <w:rsid w:val="003B44AC"/>
    <w:rsid w:val="003C1FF4"/>
    <w:rsid w:val="003C2E79"/>
    <w:rsid w:val="003C3F90"/>
    <w:rsid w:val="003C4B3B"/>
    <w:rsid w:val="003C5753"/>
    <w:rsid w:val="003C6DD5"/>
    <w:rsid w:val="003D00B9"/>
    <w:rsid w:val="003D0187"/>
    <w:rsid w:val="003D20AB"/>
    <w:rsid w:val="003D64A0"/>
    <w:rsid w:val="003E0585"/>
    <w:rsid w:val="003E261A"/>
    <w:rsid w:val="003E37C2"/>
    <w:rsid w:val="003E4EB3"/>
    <w:rsid w:val="003E5199"/>
    <w:rsid w:val="003E5FF1"/>
    <w:rsid w:val="003E616C"/>
    <w:rsid w:val="003F072D"/>
    <w:rsid w:val="003F0C45"/>
    <w:rsid w:val="003F21C0"/>
    <w:rsid w:val="003F5311"/>
    <w:rsid w:val="003F6135"/>
    <w:rsid w:val="003F6FB8"/>
    <w:rsid w:val="003F79EB"/>
    <w:rsid w:val="00402456"/>
    <w:rsid w:val="00404FE1"/>
    <w:rsid w:val="00405731"/>
    <w:rsid w:val="004139FB"/>
    <w:rsid w:val="00416037"/>
    <w:rsid w:val="0042051E"/>
    <w:rsid w:val="004207E6"/>
    <w:rsid w:val="00421CC6"/>
    <w:rsid w:val="00421D1C"/>
    <w:rsid w:val="00427BF5"/>
    <w:rsid w:val="00427D7C"/>
    <w:rsid w:val="00431B0C"/>
    <w:rsid w:val="0043449B"/>
    <w:rsid w:val="004365E5"/>
    <w:rsid w:val="00436C85"/>
    <w:rsid w:val="00437D59"/>
    <w:rsid w:val="00444731"/>
    <w:rsid w:val="00444739"/>
    <w:rsid w:val="004466F7"/>
    <w:rsid w:val="00450169"/>
    <w:rsid w:val="00450DFF"/>
    <w:rsid w:val="00452AD2"/>
    <w:rsid w:val="004538F9"/>
    <w:rsid w:val="00454022"/>
    <w:rsid w:val="00454186"/>
    <w:rsid w:val="004548E5"/>
    <w:rsid w:val="004552BC"/>
    <w:rsid w:val="004558A0"/>
    <w:rsid w:val="0045616D"/>
    <w:rsid w:val="00456995"/>
    <w:rsid w:val="00456C56"/>
    <w:rsid w:val="00460233"/>
    <w:rsid w:val="0046023E"/>
    <w:rsid w:val="004677AA"/>
    <w:rsid w:val="004715DE"/>
    <w:rsid w:val="00474422"/>
    <w:rsid w:val="004755E7"/>
    <w:rsid w:val="004767F9"/>
    <w:rsid w:val="0047719A"/>
    <w:rsid w:val="004808A1"/>
    <w:rsid w:val="0048234F"/>
    <w:rsid w:val="00484148"/>
    <w:rsid w:val="0048592E"/>
    <w:rsid w:val="00487746"/>
    <w:rsid w:val="00491257"/>
    <w:rsid w:val="004942E6"/>
    <w:rsid w:val="00494970"/>
    <w:rsid w:val="004A4D0D"/>
    <w:rsid w:val="004A6F43"/>
    <w:rsid w:val="004B0C92"/>
    <w:rsid w:val="004B405C"/>
    <w:rsid w:val="004B4BA7"/>
    <w:rsid w:val="004B6A03"/>
    <w:rsid w:val="004C22F7"/>
    <w:rsid w:val="004C58C4"/>
    <w:rsid w:val="004C5B7C"/>
    <w:rsid w:val="004C7041"/>
    <w:rsid w:val="004D0591"/>
    <w:rsid w:val="004D345A"/>
    <w:rsid w:val="004D527B"/>
    <w:rsid w:val="004D56C3"/>
    <w:rsid w:val="004D5FA7"/>
    <w:rsid w:val="004D6522"/>
    <w:rsid w:val="004E0938"/>
    <w:rsid w:val="004E0E09"/>
    <w:rsid w:val="004E2068"/>
    <w:rsid w:val="004E20F7"/>
    <w:rsid w:val="004E47CB"/>
    <w:rsid w:val="004E4CA8"/>
    <w:rsid w:val="004E5CCE"/>
    <w:rsid w:val="004E6473"/>
    <w:rsid w:val="004E6CCB"/>
    <w:rsid w:val="004E7B50"/>
    <w:rsid w:val="004F091B"/>
    <w:rsid w:val="004F20E2"/>
    <w:rsid w:val="004F32B8"/>
    <w:rsid w:val="004F66DD"/>
    <w:rsid w:val="00501CAC"/>
    <w:rsid w:val="00502009"/>
    <w:rsid w:val="00506449"/>
    <w:rsid w:val="00512A3C"/>
    <w:rsid w:val="00516B29"/>
    <w:rsid w:val="00517A7E"/>
    <w:rsid w:val="00523986"/>
    <w:rsid w:val="00525B93"/>
    <w:rsid w:val="005334F9"/>
    <w:rsid w:val="00533C05"/>
    <w:rsid w:val="005404D1"/>
    <w:rsid w:val="005416F3"/>
    <w:rsid w:val="0054256E"/>
    <w:rsid w:val="0054310B"/>
    <w:rsid w:val="0054671C"/>
    <w:rsid w:val="00552FE3"/>
    <w:rsid w:val="00554AA1"/>
    <w:rsid w:val="005555A0"/>
    <w:rsid w:val="005574DF"/>
    <w:rsid w:val="005579A0"/>
    <w:rsid w:val="005628DF"/>
    <w:rsid w:val="00563BB9"/>
    <w:rsid w:val="005704E8"/>
    <w:rsid w:val="0057069E"/>
    <w:rsid w:val="00572130"/>
    <w:rsid w:val="00572AFD"/>
    <w:rsid w:val="005735B5"/>
    <w:rsid w:val="00581164"/>
    <w:rsid w:val="0058150C"/>
    <w:rsid w:val="00582336"/>
    <w:rsid w:val="00585626"/>
    <w:rsid w:val="00591721"/>
    <w:rsid w:val="00591C56"/>
    <w:rsid w:val="00595B33"/>
    <w:rsid w:val="00595B37"/>
    <w:rsid w:val="0059702F"/>
    <w:rsid w:val="005A043C"/>
    <w:rsid w:val="005A40E0"/>
    <w:rsid w:val="005A589E"/>
    <w:rsid w:val="005B5E5F"/>
    <w:rsid w:val="005B5EAF"/>
    <w:rsid w:val="005B72DF"/>
    <w:rsid w:val="005C01E6"/>
    <w:rsid w:val="005C325B"/>
    <w:rsid w:val="005C51FC"/>
    <w:rsid w:val="005C64B4"/>
    <w:rsid w:val="005C6D3A"/>
    <w:rsid w:val="005C6E5C"/>
    <w:rsid w:val="005D0488"/>
    <w:rsid w:val="005D2C9A"/>
    <w:rsid w:val="005E000D"/>
    <w:rsid w:val="005E153B"/>
    <w:rsid w:val="005E2CF1"/>
    <w:rsid w:val="005E72C0"/>
    <w:rsid w:val="005F0E3B"/>
    <w:rsid w:val="005F3DAE"/>
    <w:rsid w:val="005F498B"/>
    <w:rsid w:val="005F6B99"/>
    <w:rsid w:val="006032B1"/>
    <w:rsid w:val="00605C78"/>
    <w:rsid w:val="0061147A"/>
    <w:rsid w:val="00611A3C"/>
    <w:rsid w:val="00612FAC"/>
    <w:rsid w:val="006149A3"/>
    <w:rsid w:val="006179FF"/>
    <w:rsid w:val="00617A0E"/>
    <w:rsid w:val="0062135C"/>
    <w:rsid w:val="006259D7"/>
    <w:rsid w:val="00634BA5"/>
    <w:rsid w:val="00636525"/>
    <w:rsid w:val="006370F5"/>
    <w:rsid w:val="00637E42"/>
    <w:rsid w:val="0064048E"/>
    <w:rsid w:val="006405FF"/>
    <w:rsid w:val="00641D27"/>
    <w:rsid w:val="00642186"/>
    <w:rsid w:val="00650000"/>
    <w:rsid w:val="00652082"/>
    <w:rsid w:val="00652E51"/>
    <w:rsid w:val="0065392C"/>
    <w:rsid w:val="0065542E"/>
    <w:rsid w:val="00656722"/>
    <w:rsid w:val="00665BB9"/>
    <w:rsid w:val="00667464"/>
    <w:rsid w:val="00667930"/>
    <w:rsid w:val="00672F9A"/>
    <w:rsid w:val="00673407"/>
    <w:rsid w:val="006759D4"/>
    <w:rsid w:val="00675E12"/>
    <w:rsid w:val="0067751E"/>
    <w:rsid w:val="006837CF"/>
    <w:rsid w:val="00683AED"/>
    <w:rsid w:val="00687221"/>
    <w:rsid w:val="00687B1F"/>
    <w:rsid w:val="006924EA"/>
    <w:rsid w:val="00692AB4"/>
    <w:rsid w:val="00697F4D"/>
    <w:rsid w:val="006A03A3"/>
    <w:rsid w:val="006A5595"/>
    <w:rsid w:val="006A5BE2"/>
    <w:rsid w:val="006A6704"/>
    <w:rsid w:val="006B04DB"/>
    <w:rsid w:val="006B0950"/>
    <w:rsid w:val="006B158E"/>
    <w:rsid w:val="006B241E"/>
    <w:rsid w:val="006B2A4A"/>
    <w:rsid w:val="006B4791"/>
    <w:rsid w:val="006C41C1"/>
    <w:rsid w:val="006C46A3"/>
    <w:rsid w:val="006C4E14"/>
    <w:rsid w:val="006C6A28"/>
    <w:rsid w:val="006C6B39"/>
    <w:rsid w:val="006C784D"/>
    <w:rsid w:val="006D0855"/>
    <w:rsid w:val="006D096D"/>
    <w:rsid w:val="006D21AA"/>
    <w:rsid w:val="006D38CB"/>
    <w:rsid w:val="006D3DE6"/>
    <w:rsid w:val="006E4137"/>
    <w:rsid w:val="006E6D09"/>
    <w:rsid w:val="006F0977"/>
    <w:rsid w:val="006F1652"/>
    <w:rsid w:val="006F46E6"/>
    <w:rsid w:val="006F56F2"/>
    <w:rsid w:val="006F78D9"/>
    <w:rsid w:val="00702E02"/>
    <w:rsid w:val="00703822"/>
    <w:rsid w:val="00704AB3"/>
    <w:rsid w:val="007064B0"/>
    <w:rsid w:val="00706A11"/>
    <w:rsid w:val="007128C2"/>
    <w:rsid w:val="00720C24"/>
    <w:rsid w:val="00724311"/>
    <w:rsid w:val="007256F1"/>
    <w:rsid w:val="007257D0"/>
    <w:rsid w:val="007258AD"/>
    <w:rsid w:val="00725C58"/>
    <w:rsid w:val="00726397"/>
    <w:rsid w:val="00727984"/>
    <w:rsid w:val="00727DEA"/>
    <w:rsid w:val="007302DA"/>
    <w:rsid w:val="00734D1A"/>
    <w:rsid w:val="00734E89"/>
    <w:rsid w:val="007361B3"/>
    <w:rsid w:val="0074063C"/>
    <w:rsid w:val="0074290D"/>
    <w:rsid w:val="007438A2"/>
    <w:rsid w:val="0074466F"/>
    <w:rsid w:val="00745354"/>
    <w:rsid w:val="00745EFB"/>
    <w:rsid w:val="00747FDE"/>
    <w:rsid w:val="00750421"/>
    <w:rsid w:val="007505EC"/>
    <w:rsid w:val="00754EFD"/>
    <w:rsid w:val="007552F7"/>
    <w:rsid w:val="0075587D"/>
    <w:rsid w:val="00755AD1"/>
    <w:rsid w:val="00762173"/>
    <w:rsid w:val="00762784"/>
    <w:rsid w:val="007658FA"/>
    <w:rsid w:val="00767F0C"/>
    <w:rsid w:val="007709FD"/>
    <w:rsid w:val="00772C17"/>
    <w:rsid w:val="00773B90"/>
    <w:rsid w:val="0077439C"/>
    <w:rsid w:val="00776B0E"/>
    <w:rsid w:val="00776B71"/>
    <w:rsid w:val="00776F94"/>
    <w:rsid w:val="00780294"/>
    <w:rsid w:val="00783FFE"/>
    <w:rsid w:val="00790522"/>
    <w:rsid w:val="00790CAE"/>
    <w:rsid w:val="0079237D"/>
    <w:rsid w:val="00795620"/>
    <w:rsid w:val="00796D7E"/>
    <w:rsid w:val="007A130A"/>
    <w:rsid w:val="007A2A41"/>
    <w:rsid w:val="007A2C83"/>
    <w:rsid w:val="007A4C62"/>
    <w:rsid w:val="007A58D1"/>
    <w:rsid w:val="007A7308"/>
    <w:rsid w:val="007B68FE"/>
    <w:rsid w:val="007C744B"/>
    <w:rsid w:val="007D0B7E"/>
    <w:rsid w:val="007D16D3"/>
    <w:rsid w:val="007D18E6"/>
    <w:rsid w:val="007D2C76"/>
    <w:rsid w:val="007D38DA"/>
    <w:rsid w:val="007E0B85"/>
    <w:rsid w:val="007E23CD"/>
    <w:rsid w:val="007E4355"/>
    <w:rsid w:val="007E6AE1"/>
    <w:rsid w:val="007E7215"/>
    <w:rsid w:val="007F7D35"/>
    <w:rsid w:val="0080217B"/>
    <w:rsid w:val="0080253F"/>
    <w:rsid w:val="00805EE7"/>
    <w:rsid w:val="00806B08"/>
    <w:rsid w:val="00807D32"/>
    <w:rsid w:val="008109BA"/>
    <w:rsid w:val="0081395F"/>
    <w:rsid w:val="00813DFA"/>
    <w:rsid w:val="008211BE"/>
    <w:rsid w:val="00821814"/>
    <w:rsid w:val="00827941"/>
    <w:rsid w:val="00827FD3"/>
    <w:rsid w:val="00830237"/>
    <w:rsid w:val="00832817"/>
    <w:rsid w:val="008334E6"/>
    <w:rsid w:val="00837B90"/>
    <w:rsid w:val="008401C2"/>
    <w:rsid w:val="00844636"/>
    <w:rsid w:val="0084484B"/>
    <w:rsid w:val="00844F2E"/>
    <w:rsid w:val="00845022"/>
    <w:rsid w:val="00845EB5"/>
    <w:rsid w:val="00855F3C"/>
    <w:rsid w:val="008567FF"/>
    <w:rsid w:val="00862ABB"/>
    <w:rsid w:val="008640D0"/>
    <w:rsid w:val="008662A2"/>
    <w:rsid w:val="00866762"/>
    <w:rsid w:val="00870305"/>
    <w:rsid w:val="008708F0"/>
    <w:rsid w:val="00870BDD"/>
    <w:rsid w:val="008714BB"/>
    <w:rsid w:val="00871CBB"/>
    <w:rsid w:val="00872606"/>
    <w:rsid w:val="008744D0"/>
    <w:rsid w:val="00881CE0"/>
    <w:rsid w:val="00884F65"/>
    <w:rsid w:val="00893EAB"/>
    <w:rsid w:val="00896C41"/>
    <w:rsid w:val="008974D4"/>
    <w:rsid w:val="00897C67"/>
    <w:rsid w:val="008A3393"/>
    <w:rsid w:val="008A6E69"/>
    <w:rsid w:val="008A760F"/>
    <w:rsid w:val="008A7969"/>
    <w:rsid w:val="008B1DBD"/>
    <w:rsid w:val="008B279A"/>
    <w:rsid w:val="008B4E11"/>
    <w:rsid w:val="008B6237"/>
    <w:rsid w:val="008B7C4D"/>
    <w:rsid w:val="008B7FAA"/>
    <w:rsid w:val="008C04EE"/>
    <w:rsid w:val="008C106C"/>
    <w:rsid w:val="008C3A8C"/>
    <w:rsid w:val="008C4047"/>
    <w:rsid w:val="008C4BF8"/>
    <w:rsid w:val="008D4BED"/>
    <w:rsid w:val="008D5054"/>
    <w:rsid w:val="008D64BD"/>
    <w:rsid w:val="008E0F28"/>
    <w:rsid w:val="008E1A5C"/>
    <w:rsid w:val="008E3B27"/>
    <w:rsid w:val="008E43D7"/>
    <w:rsid w:val="008E548F"/>
    <w:rsid w:val="008F5831"/>
    <w:rsid w:val="00900406"/>
    <w:rsid w:val="009024C8"/>
    <w:rsid w:val="00902F9D"/>
    <w:rsid w:val="00903C19"/>
    <w:rsid w:val="00904468"/>
    <w:rsid w:val="00905CA2"/>
    <w:rsid w:val="009145F2"/>
    <w:rsid w:val="00915CEA"/>
    <w:rsid w:val="00917368"/>
    <w:rsid w:val="00921021"/>
    <w:rsid w:val="009217B0"/>
    <w:rsid w:val="00921CC7"/>
    <w:rsid w:val="00932005"/>
    <w:rsid w:val="0093493B"/>
    <w:rsid w:val="009409C3"/>
    <w:rsid w:val="00941206"/>
    <w:rsid w:val="0095191B"/>
    <w:rsid w:val="00955EB2"/>
    <w:rsid w:val="009612E7"/>
    <w:rsid w:val="00961B05"/>
    <w:rsid w:val="00964511"/>
    <w:rsid w:val="00966214"/>
    <w:rsid w:val="00967F56"/>
    <w:rsid w:val="00971043"/>
    <w:rsid w:val="00974300"/>
    <w:rsid w:val="00982259"/>
    <w:rsid w:val="009844F2"/>
    <w:rsid w:val="00984D99"/>
    <w:rsid w:val="00987C35"/>
    <w:rsid w:val="00991761"/>
    <w:rsid w:val="0099290D"/>
    <w:rsid w:val="00992ED6"/>
    <w:rsid w:val="00993001"/>
    <w:rsid w:val="009A154C"/>
    <w:rsid w:val="009A40D8"/>
    <w:rsid w:val="009A4FDC"/>
    <w:rsid w:val="009A55A1"/>
    <w:rsid w:val="009A5D9C"/>
    <w:rsid w:val="009A6A2D"/>
    <w:rsid w:val="009A6D81"/>
    <w:rsid w:val="009A76FA"/>
    <w:rsid w:val="009B4B5B"/>
    <w:rsid w:val="009B7058"/>
    <w:rsid w:val="009B7395"/>
    <w:rsid w:val="009B7D73"/>
    <w:rsid w:val="009C2D76"/>
    <w:rsid w:val="009C3563"/>
    <w:rsid w:val="009D0C9C"/>
    <w:rsid w:val="009D10B3"/>
    <w:rsid w:val="009D4878"/>
    <w:rsid w:val="009D5D55"/>
    <w:rsid w:val="009D5F90"/>
    <w:rsid w:val="009E247A"/>
    <w:rsid w:val="009E2842"/>
    <w:rsid w:val="009E41D6"/>
    <w:rsid w:val="009E7408"/>
    <w:rsid w:val="009F0149"/>
    <w:rsid w:val="009F3D8D"/>
    <w:rsid w:val="009F5616"/>
    <w:rsid w:val="009F593E"/>
    <w:rsid w:val="009F70A0"/>
    <w:rsid w:val="00A0004A"/>
    <w:rsid w:val="00A00447"/>
    <w:rsid w:val="00A006F5"/>
    <w:rsid w:val="00A0107D"/>
    <w:rsid w:val="00A02B8A"/>
    <w:rsid w:val="00A121F0"/>
    <w:rsid w:val="00A12937"/>
    <w:rsid w:val="00A246FB"/>
    <w:rsid w:val="00A25625"/>
    <w:rsid w:val="00A25D7B"/>
    <w:rsid w:val="00A26F71"/>
    <w:rsid w:val="00A308A4"/>
    <w:rsid w:val="00A32596"/>
    <w:rsid w:val="00A35A9C"/>
    <w:rsid w:val="00A3683C"/>
    <w:rsid w:val="00A36AA4"/>
    <w:rsid w:val="00A37B1A"/>
    <w:rsid w:val="00A4056E"/>
    <w:rsid w:val="00A40BAB"/>
    <w:rsid w:val="00A423D2"/>
    <w:rsid w:val="00A42DE8"/>
    <w:rsid w:val="00A45E52"/>
    <w:rsid w:val="00A50D4A"/>
    <w:rsid w:val="00A54BD0"/>
    <w:rsid w:val="00A550AE"/>
    <w:rsid w:val="00A55D31"/>
    <w:rsid w:val="00A56D9B"/>
    <w:rsid w:val="00A5713F"/>
    <w:rsid w:val="00A571F6"/>
    <w:rsid w:val="00A619AD"/>
    <w:rsid w:val="00A6336F"/>
    <w:rsid w:val="00A649F8"/>
    <w:rsid w:val="00A657F4"/>
    <w:rsid w:val="00A667AC"/>
    <w:rsid w:val="00A67B7F"/>
    <w:rsid w:val="00A7043E"/>
    <w:rsid w:val="00A706C8"/>
    <w:rsid w:val="00A72A78"/>
    <w:rsid w:val="00A734B6"/>
    <w:rsid w:val="00A73DC7"/>
    <w:rsid w:val="00A74DA1"/>
    <w:rsid w:val="00A75996"/>
    <w:rsid w:val="00A84AD4"/>
    <w:rsid w:val="00A963E8"/>
    <w:rsid w:val="00A96CF0"/>
    <w:rsid w:val="00AA0188"/>
    <w:rsid w:val="00AA3E35"/>
    <w:rsid w:val="00AA3F46"/>
    <w:rsid w:val="00AA6FBE"/>
    <w:rsid w:val="00AA722B"/>
    <w:rsid w:val="00AA7F87"/>
    <w:rsid w:val="00AB02F8"/>
    <w:rsid w:val="00AB183E"/>
    <w:rsid w:val="00AB3614"/>
    <w:rsid w:val="00AB7700"/>
    <w:rsid w:val="00AC068D"/>
    <w:rsid w:val="00AC0854"/>
    <w:rsid w:val="00AC10C5"/>
    <w:rsid w:val="00AC2CF5"/>
    <w:rsid w:val="00AC517D"/>
    <w:rsid w:val="00AD0D52"/>
    <w:rsid w:val="00AD1375"/>
    <w:rsid w:val="00AD211D"/>
    <w:rsid w:val="00AD38F4"/>
    <w:rsid w:val="00AE5B3C"/>
    <w:rsid w:val="00AF0A22"/>
    <w:rsid w:val="00AF1F5A"/>
    <w:rsid w:val="00AF410B"/>
    <w:rsid w:val="00AF6DA2"/>
    <w:rsid w:val="00AF76FA"/>
    <w:rsid w:val="00B01479"/>
    <w:rsid w:val="00B036C2"/>
    <w:rsid w:val="00B0466B"/>
    <w:rsid w:val="00B10203"/>
    <w:rsid w:val="00B117B3"/>
    <w:rsid w:val="00B11853"/>
    <w:rsid w:val="00B14376"/>
    <w:rsid w:val="00B153B7"/>
    <w:rsid w:val="00B15D70"/>
    <w:rsid w:val="00B161A0"/>
    <w:rsid w:val="00B1718A"/>
    <w:rsid w:val="00B17DEC"/>
    <w:rsid w:val="00B2054C"/>
    <w:rsid w:val="00B20EDD"/>
    <w:rsid w:val="00B21CA6"/>
    <w:rsid w:val="00B232A2"/>
    <w:rsid w:val="00B259F3"/>
    <w:rsid w:val="00B30E6F"/>
    <w:rsid w:val="00B31A85"/>
    <w:rsid w:val="00B40C2D"/>
    <w:rsid w:val="00B40DE1"/>
    <w:rsid w:val="00B43390"/>
    <w:rsid w:val="00B46E14"/>
    <w:rsid w:val="00B47313"/>
    <w:rsid w:val="00B511B1"/>
    <w:rsid w:val="00B57770"/>
    <w:rsid w:val="00B577DC"/>
    <w:rsid w:val="00B618BF"/>
    <w:rsid w:val="00B64FA8"/>
    <w:rsid w:val="00B73C6E"/>
    <w:rsid w:val="00B761A1"/>
    <w:rsid w:val="00B7785F"/>
    <w:rsid w:val="00B81EFE"/>
    <w:rsid w:val="00B822AA"/>
    <w:rsid w:val="00B83A1D"/>
    <w:rsid w:val="00B869DC"/>
    <w:rsid w:val="00B91D0E"/>
    <w:rsid w:val="00B955D3"/>
    <w:rsid w:val="00B962B4"/>
    <w:rsid w:val="00B96408"/>
    <w:rsid w:val="00BA3A5B"/>
    <w:rsid w:val="00BA6AF3"/>
    <w:rsid w:val="00BA71B4"/>
    <w:rsid w:val="00BB18A6"/>
    <w:rsid w:val="00BB5624"/>
    <w:rsid w:val="00BB6A7B"/>
    <w:rsid w:val="00BB742F"/>
    <w:rsid w:val="00BB75B2"/>
    <w:rsid w:val="00BC4514"/>
    <w:rsid w:val="00BC67F9"/>
    <w:rsid w:val="00BC6972"/>
    <w:rsid w:val="00BD02E6"/>
    <w:rsid w:val="00BD069A"/>
    <w:rsid w:val="00BD0714"/>
    <w:rsid w:val="00BD19FF"/>
    <w:rsid w:val="00BD7E5D"/>
    <w:rsid w:val="00BE17B1"/>
    <w:rsid w:val="00BE184C"/>
    <w:rsid w:val="00BE2331"/>
    <w:rsid w:val="00BE3569"/>
    <w:rsid w:val="00BE3B07"/>
    <w:rsid w:val="00BE4C5C"/>
    <w:rsid w:val="00BE5403"/>
    <w:rsid w:val="00BE5ED3"/>
    <w:rsid w:val="00BE7138"/>
    <w:rsid w:val="00BE7544"/>
    <w:rsid w:val="00BF02D5"/>
    <w:rsid w:val="00BF27EE"/>
    <w:rsid w:val="00BF3EFE"/>
    <w:rsid w:val="00BF3F42"/>
    <w:rsid w:val="00BF544C"/>
    <w:rsid w:val="00BF5E23"/>
    <w:rsid w:val="00BF7778"/>
    <w:rsid w:val="00C03823"/>
    <w:rsid w:val="00C063E3"/>
    <w:rsid w:val="00C07093"/>
    <w:rsid w:val="00C14C4B"/>
    <w:rsid w:val="00C1595A"/>
    <w:rsid w:val="00C2177F"/>
    <w:rsid w:val="00C3329A"/>
    <w:rsid w:val="00C34AF8"/>
    <w:rsid w:val="00C36570"/>
    <w:rsid w:val="00C37998"/>
    <w:rsid w:val="00C42B1F"/>
    <w:rsid w:val="00C433A1"/>
    <w:rsid w:val="00C43A18"/>
    <w:rsid w:val="00C45EB3"/>
    <w:rsid w:val="00C46F7B"/>
    <w:rsid w:val="00C4734E"/>
    <w:rsid w:val="00C50203"/>
    <w:rsid w:val="00C52529"/>
    <w:rsid w:val="00C55050"/>
    <w:rsid w:val="00C55C41"/>
    <w:rsid w:val="00C6116F"/>
    <w:rsid w:val="00C61DCF"/>
    <w:rsid w:val="00C67585"/>
    <w:rsid w:val="00C70B96"/>
    <w:rsid w:val="00C723A7"/>
    <w:rsid w:val="00C818BC"/>
    <w:rsid w:val="00C81CEE"/>
    <w:rsid w:val="00C821D9"/>
    <w:rsid w:val="00C831EA"/>
    <w:rsid w:val="00C85999"/>
    <w:rsid w:val="00C85AF4"/>
    <w:rsid w:val="00C906A2"/>
    <w:rsid w:val="00C92BE8"/>
    <w:rsid w:val="00CA00CA"/>
    <w:rsid w:val="00CA08F3"/>
    <w:rsid w:val="00CA0BF8"/>
    <w:rsid w:val="00CA26E2"/>
    <w:rsid w:val="00CA3743"/>
    <w:rsid w:val="00CA5F3A"/>
    <w:rsid w:val="00CA7580"/>
    <w:rsid w:val="00CB2648"/>
    <w:rsid w:val="00CB540A"/>
    <w:rsid w:val="00CC1849"/>
    <w:rsid w:val="00CC344C"/>
    <w:rsid w:val="00CC5001"/>
    <w:rsid w:val="00CD07B5"/>
    <w:rsid w:val="00CD111C"/>
    <w:rsid w:val="00CD113F"/>
    <w:rsid w:val="00CD2018"/>
    <w:rsid w:val="00CD5B2D"/>
    <w:rsid w:val="00CD72F1"/>
    <w:rsid w:val="00CE5642"/>
    <w:rsid w:val="00CE68F1"/>
    <w:rsid w:val="00CE6B3E"/>
    <w:rsid w:val="00CE702A"/>
    <w:rsid w:val="00CE7665"/>
    <w:rsid w:val="00CF0C74"/>
    <w:rsid w:val="00CF21C9"/>
    <w:rsid w:val="00CF46C3"/>
    <w:rsid w:val="00CF7C4B"/>
    <w:rsid w:val="00D003C7"/>
    <w:rsid w:val="00D022F3"/>
    <w:rsid w:val="00D051EF"/>
    <w:rsid w:val="00D118FF"/>
    <w:rsid w:val="00D12715"/>
    <w:rsid w:val="00D132C5"/>
    <w:rsid w:val="00D13791"/>
    <w:rsid w:val="00D14DC7"/>
    <w:rsid w:val="00D15BD6"/>
    <w:rsid w:val="00D15F64"/>
    <w:rsid w:val="00D17D3B"/>
    <w:rsid w:val="00D20504"/>
    <w:rsid w:val="00D21E35"/>
    <w:rsid w:val="00D23E22"/>
    <w:rsid w:val="00D3389C"/>
    <w:rsid w:val="00D34724"/>
    <w:rsid w:val="00D35626"/>
    <w:rsid w:val="00D414F3"/>
    <w:rsid w:val="00D449F6"/>
    <w:rsid w:val="00D46773"/>
    <w:rsid w:val="00D514A8"/>
    <w:rsid w:val="00D528C2"/>
    <w:rsid w:val="00D564C2"/>
    <w:rsid w:val="00D56A55"/>
    <w:rsid w:val="00D617DD"/>
    <w:rsid w:val="00D634BF"/>
    <w:rsid w:val="00D65351"/>
    <w:rsid w:val="00D676F6"/>
    <w:rsid w:val="00D67EB1"/>
    <w:rsid w:val="00D7025B"/>
    <w:rsid w:val="00D7052A"/>
    <w:rsid w:val="00D7410E"/>
    <w:rsid w:val="00D81506"/>
    <w:rsid w:val="00D81F3F"/>
    <w:rsid w:val="00D948DA"/>
    <w:rsid w:val="00D94FD1"/>
    <w:rsid w:val="00D97566"/>
    <w:rsid w:val="00DA56FA"/>
    <w:rsid w:val="00DA5E5A"/>
    <w:rsid w:val="00DA7370"/>
    <w:rsid w:val="00DB0C36"/>
    <w:rsid w:val="00DB191B"/>
    <w:rsid w:val="00DB1CE9"/>
    <w:rsid w:val="00DB23F0"/>
    <w:rsid w:val="00DB3191"/>
    <w:rsid w:val="00DB438B"/>
    <w:rsid w:val="00DB618F"/>
    <w:rsid w:val="00DB6E04"/>
    <w:rsid w:val="00DB77E1"/>
    <w:rsid w:val="00DC0774"/>
    <w:rsid w:val="00DC0BD9"/>
    <w:rsid w:val="00DC5803"/>
    <w:rsid w:val="00DC69E7"/>
    <w:rsid w:val="00DC7E54"/>
    <w:rsid w:val="00DD4C95"/>
    <w:rsid w:val="00DE0480"/>
    <w:rsid w:val="00DE259F"/>
    <w:rsid w:val="00DF2AE6"/>
    <w:rsid w:val="00E03A6C"/>
    <w:rsid w:val="00E0518F"/>
    <w:rsid w:val="00E05B9F"/>
    <w:rsid w:val="00E13D30"/>
    <w:rsid w:val="00E1644D"/>
    <w:rsid w:val="00E16D83"/>
    <w:rsid w:val="00E17991"/>
    <w:rsid w:val="00E20AB0"/>
    <w:rsid w:val="00E23D01"/>
    <w:rsid w:val="00E32E2F"/>
    <w:rsid w:val="00E33894"/>
    <w:rsid w:val="00E34B0A"/>
    <w:rsid w:val="00E353B1"/>
    <w:rsid w:val="00E35A96"/>
    <w:rsid w:val="00E36C2C"/>
    <w:rsid w:val="00E37B7B"/>
    <w:rsid w:val="00E4002D"/>
    <w:rsid w:val="00E40592"/>
    <w:rsid w:val="00E472B0"/>
    <w:rsid w:val="00E472DA"/>
    <w:rsid w:val="00E51707"/>
    <w:rsid w:val="00E51E5F"/>
    <w:rsid w:val="00E523EE"/>
    <w:rsid w:val="00E53B3F"/>
    <w:rsid w:val="00E6387C"/>
    <w:rsid w:val="00E65603"/>
    <w:rsid w:val="00E660CC"/>
    <w:rsid w:val="00E70374"/>
    <w:rsid w:val="00E7205C"/>
    <w:rsid w:val="00E72456"/>
    <w:rsid w:val="00E7284E"/>
    <w:rsid w:val="00E7540E"/>
    <w:rsid w:val="00E77A09"/>
    <w:rsid w:val="00E804F8"/>
    <w:rsid w:val="00E817FF"/>
    <w:rsid w:val="00E848F8"/>
    <w:rsid w:val="00E855A1"/>
    <w:rsid w:val="00E85717"/>
    <w:rsid w:val="00E921CA"/>
    <w:rsid w:val="00E92D0B"/>
    <w:rsid w:val="00E961E4"/>
    <w:rsid w:val="00E96AF9"/>
    <w:rsid w:val="00EA20F1"/>
    <w:rsid w:val="00EA358B"/>
    <w:rsid w:val="00EA5BCF"/>
    <w:rsid w:val="00EA6165"/>
    <w:rsid w:val="00EA65AF"/>
    <w:rsid w:val="00EA78BA"/>
    <w:rsid w:val="00EB12EE"/>
    <w:rsid w:val="00EB5740"/>
    <w:rsid w:val="00EB78BB"/>
    <w:rsid w:val="00EB792C"/>
    <w:rsid w:val="00EC16CC"/>
    <w:rsid w:val="00EC2D53"/>
    <w:rsid w:val="00EC4CCA"/>
    <w:rsid w:val="00EC5125"/>
    <w:rsid w:val="00EC591C"/>
    <w:rsid w:val="00EC749D"/>
    <w:rsid w:val="00ED123D"/>
    <w:rsid w:val="00ED2443"/>
    <w:rsid w:val="00ED637F"/>
    <w:rsid w:val="00EE2FEC"/>
    <w:rsid w:val="00EF11D6"/>
    <w:rsid w:val="00EF1AE9"/>
    <w:rsid w:val="00F04B68"/>
    <w:rsid w:val="00F0592D"/>
    <w:rsid w:val="00F0781E"/>
    <w:rsid w:val="00F10B06"/>
    <w:rsid w:val="00F12876"/>
    <w:rsid w:val="00F14581"/>
    <w:rsid w:val="00F205B4"/>
    <w:rsid w:val="00F21A95"/>
    <w:rsid w:val="00F26E37"/>
    <w:rsid w:val="00F34516"/>
    <w:rsid w:val="00F37DDA"/>
    <w:rsid w:val="00F40B70"/>
    <w:rsid w:val="00F4188C"/>
    <w:rsid w:val="00F4197E"/>
    <w:rsid w:val="00F42811"/>
    <w:rsid w:val="00F44ABD"/>
    <w:rsid w:val="00F45D77"/>
    <w:rsid w:val="00F46B63"/>
    <w:rsid w:val="00F52648"/>
    <w:rsid w:val="00F5305B"/>
    <w:rsid w:val="00F542E2"/>
    <w:rsid w:val="00F54CA8"/>
    <w:rsid w:val="00F60071"/>
    <w:rsid w:val="00F649F0"/>
    <w:rsid w:val="00F65C73"/>
    <w:rsid w:val="00F7026B"/>
    <w:rsid w:val="00F73119"/>
    <w:rsid w:val="00F742AD"/>
    <w:rsid w:val="00F77A97"/>
    <w:rsid w:val="00F81D3B"/>
    <w:rsid w:val="00F90D60"/>
    <w:rsid w:val="00F96922"/>
    <w:rsid w:val="00F978B5"/>
    <w:rsid w:val="00FA4CF5"/>
    <w:rsid w:val="00FA6B72"/>
    <w:rsid w:val="00FB4E78"/>
    <w:rsid w:val="00FB5445"/>
    <w:rsid w:val="00FB6179"/>
    <w:rsid w:val="00FC3B3E"/>
    <w:rsid w:val="00FC4655"/>
    <w:rsid w:val="00FC6B30"/>
    <w:rsid w:val="00FC6E5F"/>
    <w:rsid w:val="00FD0B99"/>
    <w:rsid w:val="00FD2E58"/>
    <w:rsid w:val="00FD5187"/>
    <w:rsid w:val="00FD6014"/>
    <w:rsid w:val="00FD776A"/>
    <w:rsid w:val="00FE2553"/>
    <w:rsid w:val="00FE3AE7"/>
    <w:rsid w:val="00FE3AF3"/>
    <w:rsid w:val="00FE450B"/>
    <w:rsid w:val="00FE6EDA"/>
    <w:rsid w:val="00FF2577"/>
    <w:rsid w:val="00FF2A0B"/>
    <w:rsid w:val="00FF2BEC"/>
    <w:rsid w:val="00FF6777"/>
    <w:rsid w:val="00FF79BD"/>
  </w:rsids>
  <m:mathPr>
    <m:mathFont m:val="Cambria Math"/>
    <m:brkBin m:val="before"/>
    <m:brkBinSub m:val="--"/>
    <m:smallFrac m:val="0"/>
    <m:dispDef/>
    <m:lMargin m:val="0"/>
    <m:rMargin m:val="0"/>
    <m:defJc m:val="centerGroup"/>
    <m:wrapIndent m:val="1440"/>
    <m:intLim m:val="undOvr"/>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865234"/>
  <w15:docId w15:val="{4945663A-9F0A-4864-ACF7-E47453B5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4581"/>
    <w:pPr>
      <w:jc w:val="both"/>
    </w:pPr>
    <w:rPr>
      <w:color w:val="000000" w:themeColor="text1"/>
      <w:sz w:val="20"/>
      <w:szCs w:val="20"/>
    </w:rPr>
  </w:style>
  <w:style w:type="paragraph" w:styleId="Titre1">
    <w:name w:val="heading 1"/>
    <w:basedOn w:val="Normal"/>
    <w:next w:val="Normal"/>
    <w:link w:val="Titre1Car"/>
    <w:uiPriority w:val="9"/>
    <w:qFormat/>
    <w:rsid w:val="002C41E0"/>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b/>
      <w:color w:val="FFFFFF" w:themeColor="background1"/>
      <w:spacing w:val="5"/>
      <w:sz w:val="28"/>
      <w:szCs w:val="32"/>
    </w:rPr>
  </w:style>
  <w:style w:type="paragraph" w:styleId="Titre2">
    <w:name w:val="heading 2"/>
    <w:basedOn w:val="Normal"/>
    <w:next w:val="Normal"/>
    <w:link w:val="Titre2Car"/>
    <w:uiPriority w:val="9"/>
    <w:qFormat/>
    <w:rsid w:val="00491257"/>
    <w:pPr>
      <w:numPr>
        <w:numId w:val="8"/>
      </w:num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480" w:after="240"/>
      <w:outlineLvl w:val="1"/>
    </w:pPr>
    <w:rPr>
      <w:rFonts w:asciiTheme="majorHAnsi" w:hAnsiTheme="majorHAnsi"/>
      <w:color w:val="628BAD" w:themeColor="accent2" w:themeShade="BF"/>
      <w:spacing w:val="5"/>
      <w:szCs w:val="28"/>
    </w:rPr>
  </w:style>
  <w:style w:type="paragraph" w:styleId="Titre3">
    <w:name w:val="heading 3"/>
    <w:basedOn w:val="Normal"/>
    <w:next w:val="Normal"/>
    <w:link w:val="Titre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Titre4">
    <w:name w:val="heading 4"/>
    <w:basedOn w:val="Normal"/>
    <w:next w:val="Normal"/>
    <w:link w:val="Titre4Car"/>
    <w:uiPriority w:val="9"/>
    <w:semiHidden/>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itre5">
    <w:name w:val="heading 5"/>
    <w:basedOn w:val="Normal"/>
    <w:next w:val="Normal"/>
    <w:link w:val="Titre5Car"/>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itre6">
    <w:name w:val="heading 6"/>
    <w:basedOn w:val="Normal"/>
    <w:next w:val="Normal"/>
    <w:link w:val="Titre6Car"/>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Titre7">
    <w:name w:val="heading 7"/>
    <w:basedOn w:val="Normal"/>
    <w:next w:val="Normal"/>
    <w:link w:val="Titre7C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itre8">
    <w:name w:val="heading 8"/>
    <w:basedOn w:val="Normal"/>
    <w:next w:val="Normal"/>
    <w:link w:val="Titre8Car"/>
    <w:uiPriority w:val="9"/>
    <w:semiHidden/>
    <w:unhideWhenUsed/>
    <w:qFormat/>
    <w:pPr>
      <w:spacing w:before="200" w:after="80"/>
      <w:outlineLvl w:val="7"/>
    </w:pPr>
    <w:rPr>
      <w:rFonts w:asciiTheme="majorHAnsi" w:hAnsiTheme="majorHAnsi"/>
      <w:color w:val="9FB8CD" w:themeColor="accent2"/>
      <w:sz w:val="18"/>
    </w:rPr>
  </w:style>
  <w:style w:type="paragraph" w:styleId="Titre9">
    <w:name w:val="heading 9"/>
    <w:basedOn w:val="Normal"/>
    <w:next w:val="Normal"/>
    <w:link w:val="Titre9Car"/>
    <w:uiPriority w:val="9"/>
    <w:semiHidden/>
    <w:unhideWhenUsed/>
    <w:qFormat/>
    <w:pPr>
      <w:spacing w:before="200" w:after="80"/>
      <w:outlineLvl w:val="8"/>
    </w:pPr>
    <w:rPr>
      <w:rFonts w:asciiTheme="majorHAnsi" w:hAnsiTheme="majorHAnsi"/>
      <w:i/>
      <w:color w:val="9FB8CD" w:themeColor="accent2"/>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41E0"/>
    <w:rPr>
      <w:rFonts w:asciiTheme="majorHAnsi" w:hAnsiTheme="majorHAnsi"/>
      <w:b/>
      <w:color w:val="FFFFFF" w:themeColor="background1"/>
      <w:spacing w:val="5"/>
      <w:sz w:val="28"/>
      <w:szCs w:val="32"/>
      <w:shd w:val="clear" w:color="auto" w:fill="9FB8CD" w:themeFill="accent2"/>
    </w:rPr>
  </w:style>
  <w:style w:type="character" w:customStyle="1" w:styleId="Titre2Car">
    <w:name w:val="Titre 2 Car"/>
    <w:basedOn w:val="Policepardfaut"/>
    <w:link w:val="Titre2"/>
    <w:uiPriority w:val="9"/>
    <w:rsid w:val="00491257"/>
    <w:rPr>
      <w:rFonts w:asciiTheme="majorHAnsi" w:hAnsiTheme="majorHAnsi"/>
      <w:color w:val="628BAD" w:themeColor="accent2" w:themeShade="BF"/>
      <w:spacing w:val="5"/>
      <w:sz w:val="20"/>
      <w:szCs w:val="28"/>
    </w:rPr>
  </w:style>
  <w:style w:type="character" w:customStyle="1" w:styleId="Titre3Car">
    <w:name w:val="Titre 3 Car"/>
    <w:basedOn w:val="Policepardfaut"/>
    <w:link w:val="Titre3"/>
    <w:uiPriority w:val="9"/>
    <w:rPr>
      <w:rFonts w:asciiTheme="majorHAnsi" w:hAnsiTheme="majorHAnsi"/>
      <w:color w:val="595959" w:themeColor="text1" w:themeTint="A6"/>
      <w:spacing w:val="5"/>
      <w:sz w:val="20"/>
      <w:szCs w:val="20"/>
    </w:rPr>
  </w:style>
  <w:style w:type="paragraph" w:styleId="Titre">
    <w:name w:val="Title"/>
    <w:basedOn w:val="Normal"/>
    <w:link w:val="TitreCar"/>
    <w:qFormat/>
    <w:rsid w:val="00A734B6"/>
    <w:pPr>
      <w:spacing w:before="240" w:line="240" w:lineRule="auto"/>
    </w:pPr>
    <w:rPr>
      <w:rFonts w:asciiTheme="majorHAnsi" w:hAnsiTheme="majorHAnsi"/>
      <w:color w:val="3E5D78" w:themeColor="accent2" w:themeShade="80"/>
      <w:sz w:val="52"/>
      <w:szCs w:val="52"/>
    </w:rPr>
  </w:style>
  <w:style w:type="character" w:customStyle="1" w:styleId="TitreCar">
    <w:name w:val="Titre Car"/>
    <w:basedOn w:val="Policepardfaut"/>
    <w:link w:val="Titre"/>
    <w:rsid w:val="00A734B6"/>
    <w:rPr>
      <w:rFonts w:asciiTheme="majorHAnsi" w:hAnsiTheme="majorHAnsi"/>
      <w:color w:val="3E5D78" w:themeColor="accent2" w:themeShade="80"/>
      <w:sz w:val="52"/>
      <w:szCs w:val="52"/>
    </w:rPr>
  </w:style>
  <w:style w:type="paragraph" w:styleId="Sous-titre">
    <w:name w:val="Subtitle"/>
    <w:basedOn w:val="Normal"/>
    <w:link w:val="Sous-titreCar"/>
    <w:uiPriority w:val="11"/>
    <w:qFormat/>
    <w:pPr>
      <w:spacing w:after="720" w:line="240" w:lineRule="auto"/>
    </w:pPr>
    <w:rPr>
      <w:rFonts w:asciiTheme="majorHAnsi" w:hAnsiTheme="majorHAnsi"/>
      <w:color w:val="9FB8CD" w:themeColor="accent2"/>
      <w:sz w:val="24"/>
      <w:szCs w:val="24"/>
    </w:rPr>
  </w:style>
  <w:style w:type="character" w:customStyle="1" w:styleId="Sous-titreCar">
    <w:name w:val="Sous-titre Car"/>
    <w:basedOn w:val="Policepardfaut"/>
    <w:link w:val="Sous-titre"/>
    <w:uiPriority w:val="11"/>
    <w:rPr>
      <w:rFonts w:asciiTheme="majorHAnsi" w:hAnsiTheme="majorHAnsi" w:cstheme="minorBidi"/>
      <w:color w:val="9FB8CD" w:themeColor="accent2"/>
      <w:sz w:val="24"/>
      <w:szCs w:val="24"/>
    </w:rPr>
  </w:style>
  <w:style w:type="paragraph" w:styleId="Lgende">
    <w:name w:val="caption"/>
    <w:basedOn w:val="Normal"/>
    <w:next w:val="Normal"/>
    <w:uiPriority w:val="35"/>
    <w:unhideWhenUsed/>
    <w:pPr>
      <w:spacing w:after="0" w:line="240" w:lineRule="auto"/>
    </w:pPr>
    <w:rPr>
      <w:bCs/>
      <w:color w:val="9FB8CD" w:themeColor="accent2"/>
      <w:sz w:val="16"/>
      <w:szCs w:val="16"/>
    </w:rPr>
  </w:style>
  <w:style w:type="paragraph" w:styleId="Sansinterligne">
    <w:name w:val="No Spacing"/>
    <w:basedOn w:val="Normal"/>
    <w:uiPriority w:val="99"/>
    <w:qFormat/>
    <w:pPr>
      <w:spacing w:after="0" w:line="240" w:lineRule="auto"/>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color w:val="000000" w:themeColor="text1"/>
      <w:sz w:val="16"/>
      <w:szCs w:val="16"/>
    </w:rPr>
  </w:style>
  <w:style w:type="character" w:styleId="Titredulivre">
    <w:name w:val="Book Title"/>
    <w:basedOn w:val="Policepardfaut"/>
    <w:uiPriority w:val="33"/>
    <w:qFormat/>
    <w:rPr>
      <w:rFonts w:asciiTheme="majorHAnsi" w:hAnsiTheme="majorHAnsi" w:cs="Times New Roman"/>
      <w:i/>
      <w:color w:val="8E736A" w:themeColor="accent6"/>
      <w:sz w:val="20"/>
      <w:szCs w:val="20"/>
    </w:rPr>
  </w:style>
  <w:style w:type="character" w:styleId="Accentuation">
    <w:name w:val="Emphasis"/>
    <w:uiPriority w:val="20"/>
    <w:qFormat/>
    <w:rPr>
      <w:b/>
      <w:i/>
      <w:spacing w:val="0"/>
    </w:rPr>
  </w:style>
  <w:style w:type="paragraph" w:styleId="Pieddepage">
    <w:name w:val="footer"/>
    <w:basedOn w:val="Normal"/>
    <w:link w:val="PieddepageCar"/>
    <w:uiPriority w:val="99"/>
    <w:unhideWhenUsed/>
    <w:pPr>
      <w:tabs>
        <w:tab w:val="center" w:pos="4320"/>
        <w:tab w:val="right" w:pos="8640"/>
      </w:tabs>
    </w:pPr>
  </w:style>
  <w:style w:type="character" w:customStyle="1" w:styleId="PieddepageCar">
    <w:name w:val="Pied de page Car"/>
    <w:basedOn w:val="Policepardfaut"/>
    <w:link w:val="Pieddepage"/>
    <w:uiPriority w:val="99"/>
    <w:rPr>
      <w:rFonts w:cs="Times New Roman"/>
      <w:color w:val="000000" w:themeColor="text1"/>
      <w:sz w:val="20"/>
      <w:szCs w:val="20"/>
    </w:rPr>
  </w:style>
  <w:style w:type="paragraph" w:styleId="En-tte">
    <w:name w:val="header"/>
    <w:basedOn w:val="Normal"/>
    <w:link w:val="En-tteCar"/>
    <w:unhideWhenUsed/>
    <w:pPr>
      <w:tabs>
        <w:tab w:val="center" w:pos="4320"/>
        <w:tab w:val="right" w:pos="8640"/>
      </w:tabs>
    </w:pPr>
  </w:style>
  <w:style w:type="character" w:customStyle="1" w:styleId="En-tteCar">
    <w:name w:val="En-tête Car"/>
    <w:basedOn w:val="Policepardfaut"/>
    <w:link w:val="En-tte"/>
    <w:rPr>
      <w:rFonts w:cs="Times New Roman"/>
      <w:color w:val="000000" w:themeColor="text1"/>
      <w:sz w:val="20"/>
      <w:szCs w:val="20"/>
    </w:rPr>
  </w:style>
  <w:style w:type="character" w:customStyle="1" w:styleId="Titre4Car">
    <w:name w:val="Titre 4 Car"/>
    <w:basedOn w:val="Policepardfaut"/>
    <w:link w:val="Titre4"/>
    <w:uiPriority w:val="9"/>
    <w:semiHidden/>
    <w:rPr>
      <w:rFonts w:asciiTheme="majorHAnsi" w:hAnsiTheme="majorHAnsi"/>
      <w:color w:val="595959" w:themeColor="text1" w:themeTint="A6"/>
      <w:sz w:val="20"/>
    </w:rPr>
  </w:style>
  <w:style w:type="character" w:customStyle="1" w:styleId="Titre5Car">
    <w:name w:val="Titre 5 Car"/>
    <w:basedOn w:val="Policepardfaut"/>
    <w:link w:val="Titre5"/>
    <w:uiPriority w:val="9"/>
    <w:semiHidden/>
    <w:rPr>
      <w:rFonts w:asciiTheme="majorHAnsi" w:hAnsiTheme="majorHAnsi"/>
      <w:color w:val="404040" w:themeColor="text1" w:themeTint="BF"/>
      <w:sz w:val="20"/>
      <w:szCs w:val="20"/>
    </w:rPr>
  </w:style>
  <w:style w:type="character" w:customStyle="1" w:styleId="Titre6Car">
    <w:name w:val="Titre 6 Car"/>
    <w:basedOn w:val="Policepardfaut"/>
    <w:link w:val="Titre6"/>
    <w:uiPriority w:val="9"/>
    <w:semiHidden/>
    <w:rPr>
      <w:rFonts w:asciiTheme="majorHAnsi" w:hAnsiTheme="majorHAnsi"/>
      <w:b/>
      <w:color w:val="7F7F7F" w:themeColor="background1" w:themeShade="7F"/>
      <w:sz w:val="18"/>
      <w:szCs w:val="18"/>
    </w:rPr>
  </w:style>
  <w:style w:type="character" w:customStyle="1" w:styleId="Titre7Car">
    <w:name w:val="Titre 7 Car"/>
    <w:basedOn w:val="Policepardfaut"/>
    <w:link w:val="Titre7"/>
    <w:uiPriority w:val="9"/>
    <w:semiHidden/>
    <w:rPr>
      <w:rFonts w:asciiTheme="majorHAnsi" w:hAnsiTheme="majorHAnsi"/>
      <w:b/>
      <w:i/>
      <w:color w:val="808080" w:themeColor="background1" w:themeShade="80"/>
      <w:sz w:val="18"/>
      <w:szCs w:val="18"/>
    </w:rPr>
  </w:style>
  <w:style w:type="character" w:customStyle="1" w:styleId="Titre8Car">
    <w:name w:val="Titre 8 Car"/>
    <w:basedOn w:val="Policepardfaut"/>
    <w:link w:val="Titre8"/>
    <w:uiPriority w:val="9"/>
    <w:semiHidden/>
    <w:rPr>
      <w:rFonts w:asciiTheme="majorHAnsi" w:hAnsiTheme="majorHAnsi"/>
      <w:color w:val="9FB8CD" w:themeColor="accent2"/>
      <w:sz w:val="18"/>
      <w:szCs w:val="18"/>
    </w:rPr>
  </w:style>
  <w:style w:type="character" w:customStyle="1" w:styleId="Titre9Car">
    <w:name w:val="Titre 9 Car"/>
    <w:basedOn w:val="Policepardfaut"/>
    <w:link w:val="Titre9"/>
    <w:uiPriority w:val="9"/>
    <w:semiHidden/>
    <w:rPr>
      <w:rFonts w:asciiTheme="majorHAnsi" w:hAnsiTheme="majorHAnsi"/>
      <w:i/>
      <w:color w:val="9FB8CD" w:themeColor="accent2"/>
      <w:sz w:val="18"/>
      <w:szCs w:val="18"/>
    </w:rPr>
  </w:style>
  <w:style w:type="character" w:styleId="Emphaseintense">
    <w:name w:val="Intense Emphasis"/>
    <w:basedOn w:val="Policepardfaut"/>
    <w:uiPriority w:val="21"/>
    <w:qFormat/>
    <w:rPr>
      <w:rFonts w:cs="Times New Roman"/>
      <w:b/>
      <w:i/>
      <w:color w:val="BAC737" w:themeColor="accent3" w:themeShade="BF"/>
      <w:sz w:val="20"/>
      <w:szCs w:val="20"/>
    </w:rPr>
  </w:style>
  <w:style w:type="paragraph" w:styleId="Citationintense">
    <w:name w:val="Intense Quote"/>
    <w:basedOn w:val="Normal"/>
    <w:link w:val="CitationintenseC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tionintenseCar">
    <w:name w:val="Citation intense Car"/>
    <w:basedOn w:val="Policepardfaut"/>
    <w:link w:val="Citationintense"/>
    <w:uiPriority w:val="30"/>
    <w:rPr>
      <w:rFonts w:asciiTheme="majorHAnsi" w:hAnsiTheme="majorHAnsi"/>
      <w:i/>
      <w:color w:val="FFFFFF" w:themeColor="background1"/>
      <w:sz w:val="20"/>
      <w:szCs w:val="20"/>
      <w:shd w:val="clear" w:color="auto" w:fill="9FB8CD" w:themeFill="accent2"/>
    </w:rPr>
  </w:style>
  <w:style w:type="character" w:styleId="Rfrenceintense">
    <w:name w:val="Intense Reference"/>
    <w:basedOn w:val="Policepardfaut"/>
    <w:uiPriority w:val="32"/>
    <w:qFormat/>
    <w:rPr>
      <w:rFonts w:cs="Times New Roman"/>
      <w:b/>
      <w:color w:val="525A7D" w:themeColor="accent1" w:themeShade="BF"/>
      <w:sz w:val="20"/>
      <w:szCs w:val="20"/>
      <w:u w:val="single"/>
    </w:rPr>
  </w:style>
  <w:style w:type="paragraph" w:styleId="Listepuces">
    <w:name w:val="List Bullet"/>
    <w:basedOn w:val="Normal"/>
    <w:uiPriority w:val="36"/>
    <w:unhideWhenUsed/>
    <w:qFormat/>
    <w:pPr>
      <w:numPr>
        <w:numId w:val="1"/>
      </w:numPr>
      <w:spacing w:after="120"/>
      <w:contextualSpacing/>
    </w:pPr>
  </w:style>
  <w:style w:type="paragraph" w:styleId="Listepuces2">
    <w:name w:val="List Bullet 2"/>
    <w:basedOn w:val="Normal"/>
    <w:uiPriority w:val="36"/>
    <w:unhideWhenUsed/>
    <w:qFormat/>
    <w:pPr>
      <w:numPr>
        <w:numId w:val="2"/>
      </w:numPr>
      <w:spacing w:after="120"/>
      <w:contextualSpacing/>
    </w:pPr>
  </w:style>
  <w:style w:type="paragraph" w:styleId="Listepuces3">
    <w:name w:val="List Bullet 3"/>
    <w:basedOn w:val="Normal"/>
    <w:uiPriority w:val="36"/>
    <w:unhideWhenUsed/>
    <w:qFormat/>
    <w:pPr>
      <w:numPr>
        <w:numId w:val="3"/>
      </w:numPr>
      <w:spacing w:after="120"/>
      <w:contextualSpacing/>
    </w:pPr>
  </w:style>
  <w:style w:type="paragraph" w:styleId="Listepuces4">
    <w:name w:val="List Bullet 4"/>
    <w:basedOn w:val="Normal"/>
    <w:uiPriority w:val="36"/>
    <w:unhideWhenUsed/>
    <w:qFormat/>
    <w:pPr>
      <w:numPr>
        <w:numId w:val="4"/>
      </w:numPr>
      <w:spacing w:after="120"/>
      <w:contextualSpacing/>
    </w:pPr>
  </w:style>
  <w:style w:type="paragraph" w:styleId="Listepuces5">
    <w:name w:val="List Bullet 5"/>
    <w:basedOn w:val="Normal"/>
    <w:uiPriority w:val="36"/>
    <w:unhideWhenUsed/>
    <w:qFormat/>
    <w:pPr>
      <w:numPr>
        <w:numId w:val="5"/>
      </w:numPr>
      <w:spacing w:after="120"/>
      <w:contextualSpacing/>
    </w:pPr>
  </w:style>
  <w:style w:type="character" w:styleId="Textedelespacerserv">
    <w:name w:val="Placeholder Text"/>
    <w:basedOn w:val="Policepardfaut"/>
    <w:uiPriority w:val="99"/>
    <w:semiHidden/>
    <w:rPr>
      <w:color w:val="808080"/>
    </w:rPr>
  </w:style>
  <w:style w:type="paragraph" w:styleId="Citation">
    <w:name w:val="Quote"/>
    <w:basedOn w:val="Normal"/>
    <w:link w:val="CitationCar"/>
    <w:uiPriority w:val="29"/>
    <w:qFormat/>
    <w:rPr>
      <w:i/>
      <w:color w:val="7F7F7F" w:themeColor="background1" w:themeShade="7F"/>
    </w:rPr>
  </w:style>
  <w:style w:type="character" w:customStyle="1" w:styleId="CitationCar">
    <w:name w:val="Citation Car"/>
    <w:basedOn w:val="Policepardfaut"/>
    <w:link w:val="Citation"/>
    <w:uiPriority w:val="29"/>
    <w:rPr>
      <w:i/>
      <w:color w:val="7F7F7F" w:themeColor="background1" w:themeShade="7F"/>
      <w:sz w:val="20"/>
      <w:szCs w:val="20"/>
    </w:rPr>
  </w:style>
  <w:style w:type="character" w:styleId="lev">
    <w:name w:val="Strong"/>
    <w:qFormat/>
    <w:rPr>
      <w:rFonts w:asciiTheme="minorHAnsi" w:hAnsiTheme="minorHAnsi"/>
      <w:b/>
      <w:color w:val="9FB8CD" w:themeColor="accent2"/>
    </w:rPr>
  </w:style>
  <w:style w:type="character" w:styleId="Emphaseple">
    <w:name w:val="Subtle Emphasis"/>
    <w:basedOn w:val="Policepardfaut"/>
    <w:uiPriority w:val="19"/>
    <w:qFormat/>
    <w:rPr>
      <w:rFonts w:cs="Times New Roman"/>
      <w:i/>
      <w:color w:val="737373" w:themeColor="text1" w:themeTint="8C"/>
      <w:kern w:val="16"/>
      <w:sz w:val="20"/>
      <w:szCs w:val="20"/>
    </w:rPr>
  </w:style>
  <w:style w:type="character" w:styleId="Rfrenceple">
    <w:name w:val="Subtle Reference"/>
    <w:basedOn w:val="Policepardfaut"/>
    <w:uiPriority w:val="31"/>
    <w:qFormat/>
    <w:rPr>
      <w:rFonts w:cs="Times New Roman"/>
      <w:color w:val="737373" w:themeColor="text1" w:themeTint="8C"/>
      <w:sz w:val="20"/>
      <w:szCs w:val="20"/>
      <w:u w:val="single"/>
    </w:rPr>
  </w:style>
  <w:style w:type="table" w:styleId="Grilledutableau">
    <w:name w:val="Table Grid"/>
    <w:basedOn w:val="TableauNormal"/>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M1">
    <w:name w:val="toc 1"/>
    <w:basedOn w:val="Normal"/>
    <w:next w:val="Normal"/>
    <w:autoRedefine/>
    <w:uiPriority w:val="39"/>
    <w:unhideWhenUsed/>
    <w:qFormat/>
    <w:rsid w:val="0030408B"/>
    <w:pPr>
      <w:spacing w:before="120" w:after="0"/>
      <w:jc w:val="left"/>
    </w:pPr>
    <w:rPr>
      <w:b/>
      <w:sz w:val="24"/>
      <w:szCs w:val="24"/>
    </w:rPr>
  </w:style>
  <w:style w:type="paragraph" w:styleId="TM2">
    <w:name w:val="toc 2"/>
    <w:basedOn w:val="Normal"/>
    <w:next w:val="Normal"/>
    <w:autoRedefine/>
    <w:uiPriority w:val="39"/>
    <w:unhideWhenUsed/>
    <w:qFormat/>
    <w:rsid w:val="0030408B"/>
    <w:pPr>
      <w:spacing w:after="0"/>
      <w:ind w:left="200"/>
      <w:jc w:val="left"/>
    </w:pPr>
    <w:rPr>
      <w:color w:val="002060"/>
      <w:szCs w:val="22"/>
    </w:rPr>
  </w:style>
  <w:style w:type="paragraph" w:styleId="TM3">
    <w:name w:val="toc 3"/>
    <w:basedOn w:val="Normal"/>
    <w:next w:val="Normal"/>
    <w:autoRedefine/>
    <w:uiPriority w:val="39"/>
    <w:unhideWhenUsed/>
    <w:qFormat/>
    <w:rsid w:val="00A25625"/>
    <w:pPr>
      <w:spacing w:after="0"/>
      <w:ind w:left="400"/>
      <w:jc w:val="left"/>
    </w:pPr>
    <w:rPr>
      <w:sz w:val="22"/>
      <w:szCs w:val="22"/>
    </w:rPr>
  </w:style>
  <w:style w:type="paragraph" w:styleId="TM4">
    <w:name w:val="toc 4"/>
    <w:basedOn w:val="Normal"/>
    <w:next w:val="Normal"/>
    <w:autoRedefine/>
    <w:uiPriority w:val="99"/>
    <w:unhideWhenUsed/>
    <w:qFormat/>
    <w:pPr>
      <w:spacing w:after="0"/>
      <w:ind w:left="600"/>
      <w:jc w:val="left"/>
    </w:pPr>
  </w:style>
  <w:style w:type="paragraph" w:styleId="TM5">
    <w:name w:val="toc 5"/>
    <w:basedOn w:val="Normal"/>
    <w:next w:val="Normal"/>
    <w:autoRedefine/>
    <w:uiPriority w:val="99"/>
    <w:unhideWhenUsed/>
    <w:qFormat/>
    <w:pPr>
      <w:spacing w:after="0"/>
      <w:ind w:left="800"/>
      <w:jc w:val="left"/>
    </w:pPr>
  </w:style>
  <w:style w:type="paragraph" w:styleId="TM6">
    <w:name w:val="toc 6"/>
    <w:basedOn w:val="Normal"/>
    <w:next w:val="Normal"/>
    <w:autoRedefine/>
    <w:uiPriority w:val="99"/>
    <w:unhideWhenUsed/>
    <w:qFormat/>
    <w:pPr>
      <w:spacing w:after="0"/>
      <w:ind w:left="1000"/>
      <w:jc w:val="left"/>
    </w:pPr>
  </w:style>
  <w:style w:type="paragraph" w:styleId="TM7">
    <w:name w:val="toc 7"/>
    <w:basedOn w:val="Normal"/>
    <w:next w:val="Normal"/>
    <w:autoRedefine/>
    <w:uiPriority w:val="99"/>
    <w:unhideWhenUsed/>
    <w:qFormat/>
    <w:pPr>
      <w:spacing w:after="0"/>
      <w:ind w:left="1200"/>
      <w:jc w:val="left"/>
    </w:pPr>
  </w:style>
  <w:style w:type="paragraph" w:styleId="TM8">
    <w:name w:val="toc 8"/>
    <w:basedOn w:val="Normal"/>
    <w:next w:val="Normal"/>
    <w:autoRedefine/>
    <w:uiPriority w:val="99"/>
    <w:unhideWhenUsed/>
    <w:qFormat/>
    <w:pPr>
      <w:spacing w:after="0"/>
      <w:ind w:left="1400"/>
      <w:jc w:val="left"/>
    </w:pPr>
  </w:style>
  <w:style w:type="paragraph" w:styleId="TM9">
    <w:name w:val="toc 9"/>
    <w:basedOn w:val="Normal"/>
    <w:next w:val="Normal"/>
    <w:autoRedefine/>
    <w:uiPriority w:val="99"/>
    <w:unhideWhenUsed/>
    <w:qFormat/>
    <w:pPr>
      <w:spacing w:after="0"/>
      <w:ind w:left="1600"/>
      <w:jc w:val="left"/>
    </w:pPr>
  </w:style>
  <w:style w:type="paragraph" w:customStyle="1" w:styleId="Pieddepagegauche">
    <w:name w:val="Pied de page gauche"/>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depagedroit">
    <w:name w:val="Pied de page droit"/>
    <w:basedOn w:val="Pieddepage"/>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En-ttepremirepage">
    <w:name w:val="En-tête première page"/>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ttegauche">
    <w:name w:val="En-tête gauche"/>
    <w:basedOn w:val="En-tte"/>
    <w:uiPriority w:val="35"/>
    <w:qFormat/>
    <w:pPr>
      <w:pBdr>
        <w:bottom w:val="dashed" w:sz="4" w:space="18" w:color="7F7F7F" w:themeColor="text1" w:themeTint="80"/>
      </w:pBdr>
      <w:spacing w:line="396" w:lineRule="auto"/>
    </w:pPr>
    <w:rPr>
      <w:color w:val="7F7F7F" w:themeColor="text1" w:themeTint="80"/>
    </w:rPr>
  </w:style>
  <w:style w:type="paragraph" w:customStyle="1" w:styleId="En-ttedroit">
    <w:name w:val="En-tête droit"/>
    <w:basedOn w:val="En-tte"/>
    <w:uiPriority w:val="35"/>
    <w:qFormat/>
    <w:pPr>
      <w:pBdr>
        <w:bottom w:val="dashed" w:sz="4" w:space="18" w:color="7F7F7F"/>
      </w:pBdr>
      <w:jc w:val="right"/>
    </w:pPr>
    <w:rPr>
      <w:color w:val="7F7F7F" w:themeColor="text1" w:themeTint="80"/>
    </w:rPr>
  </w:style>
  <w:style w:type="paragraph" w:customStyle="1" w:styleId="Correction">
    <w:name w:val="Correction"/>
    <w:basedOn w:val="Normal"/>
    <w:qFormat/>
    <w:rsid w:val="00830237"/>
    <w:pPr>
      <w:shd w:val="clear" w:color="auto" w:fill="B8DFE2"/>
      <w:spacing w:after="0"/>
      <w:ind w:left="709"/>
    </w:pPr>
    <w:rPr>
      <w:kern w:val="32"/>
      <w:szCs w:val="32"/>
    </w:rPr>
  </w:style>
  <w:style w:type="paragraph" w:styleId="Paragraphedeliste">
    <w:name w:val="List Paragraph"/>
    <w:basedOn w:val="Normal"/>
    <w:uiPriority w:val="34"/>
    <w:qFormat/>
    <w:rsid w:val="006924EA"/>
    <w:pPr>
      <w:ind w:left="720"/>
      <w:contextualSpacing/>
    </w:pPr>
  </w:style>
  <w:style w:type="paragraph" w:customStyle="1" w:styleId="Question">
    <w:name w:val="Question"/>
    <w:basedOn w:val="Normal"/>
    <w:qFormat/>
    <w:rsid w:val="00A25D7B"/>
    <w:pPr>
      <w:spacing w:before="200" w:line="240" w:lineRule="auto"/>
    </w:pPr>
  </w:style>
  <w:style w:type="paragraph" w:customStyle="1" w:styleId="TitreVisibleDansTM">
    <w:name w:val="TitreVisibleDansTM"/>
    <w:basedOn w:val="Titre"/>
    <w:link w:val="TitreVisibleDansTMCar"/>
    <w:qFormat/>
    <w:rsid w:val="0064048E"/>
  </w:style>
  <w:style w:type="character" w:customStyle="1" w:styleId="TitreVisibleDansTMCar">
    <w:name w:val="TitreVisibleDansTM Car"/>
    <w:basedOn w:val="TitreCar"/>
    <w:link w:val="TitreVisibleDansTM"/>
    <w:rsid w:val="0064048E"/>
    <w:rPr>
      <w:rFonts w:asciiTheme="majorHAnsi" w:hAnsiTheme="majorHAnsi"/>
      <w:color w:val="3E5D78" w:themeColor="accent2" w:themeShade="80"/>
      <w:sz w:val="52"/>
      <w:szCs w:val="52"/>
    </w:rPr>
  </w:style>
  <w:style w:type="character" w:styleId="Numrodepage">
    <w:name w:val="page number"/>
    <w:basedOn w:val="Policepardfaut"/>
    <w:uiPriority w:val="99"/>
    <w:semiHidden/>
    <w:unhideWhenUsed/>
    <w:rsid w:val="00A96CF0"/>
  </w:style>
  <w:style w:type="paragraph" w:styleId="PrformatHTML">
    <w:name w:val="HTML Preformatted"/>
    <w:basedOn w:val="Normal"/>
    <w:link w:val="PrformatHTMLCar"/>
    <w:uiPriority w:val="99"/>
    <w:unhideWhenUsed/>
    <w:rsid w:val="00F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w:hAnsi="Courier" w:cs="Courier"/>
      <w:color w:val="auto"/>
    </w:rPr>
  </w:style>
  <w:style w:type="character" w:customStyle="1" w:styleId="PrformatHTMLCar">
    <w:name w:val="Préformaté HTML Car"/>
    <w:basedOn w:val="Policepardfaut"/>
    <w:link w:val="PrformatHTML"/>
    <w:uiPriority w:val="99"/>
    <w:rsid w:val="00F542E2"/>
    <w:rPr>
      <w:rFonts w:ascii="Courier" w:hAnsi="Courier" w:cs="Courier"/>
      <w:sz w:val="20"/>
      <w:szCs w:val="20"/>
    </w:rPr>
  </w:style>
  <w:style w:type="character" w:styleId="MachinecrireHTML">
    <w:name w:val="HTML Typewriter"/>
    <w:basedOn w:val="Policepardfaut"/>
    <w:uiPriority w:val="99"/>
    <w:semiHidden/>
    <w:unhideWhenUsed/>
    <w:rsid w:val="002E3906"/>
    <w:rPr>
      <w:rFonts w:ascii="Courier" w:eastAsiaTheme="minorHAnsi" w:hAnsi="Courier" w:cs="Courier"/>
      <w:sz w:val="20"/>
      <w:szCs w:val="20"/>
    </w:rPr>
  </w:style>
  <w:style w:type="character" w:styleId="Numrodeligne">
    <w:name w:val="line number"/>
    <w:uiPriority w:val="99"/>
    <w:unhideWhenUsed/>
    <w:rsid w:val="00E855A1"/>
    <w:rPr>
      <w:rFonts w:ascii="Courier" w:hAnsi="Courier"/>
      <w:sz w:val="16"/>
    </w:rPr>
  </w:style>
  <w:style w:type="paragraph" w:styleId="Notedebasdepage">
    <w:name w:val="footnote text"/>
    <w:basedOn w:val="Normal"/>
    <w:link w:val="NotedebasdepageCar"/>
    <w:uiPriority w:val="99"/>
    <w:semiHidden/>
    <w:rsid w:val="008D64BD"/>
    <w:pPr>
      <w:spacing w:after="0" w:line="240" w:lineRule="auto"/>
    </w:pPr>
    <w:rPr>
      <w:rFonts w:ascii="Times New Roman" w:eastAsia="Times New Roman" w:hAnsi="Times New Roman" w:cs="Times New Roman"/>
      <w:color w:val="auto"/>
      <w:sz w:val="24"/>
      <w:szCs w:val="24"/>
    </w:rPr>
  </w:style>
  <w:style w:type="character" w:customStyle="1" w:styleId="NotedebasdepageCar">
    <w:name w:val="Note de bas de page Car"/>
    <w:basedOn w:val="Policepardfaut"/>
    <w:link w:val="Notedebasdepage"/>
    <w:uiPriority w:val="99"/>
    <w:semiHidden/>
    <w:rsid w:val="008D64BD"/>
    <w:rPr>
      <w:rFonts w:ascii="Times New Roman" w:eastAsia="Times New Roman" w:hAnsi="Times New Roman" w:cs="Times New Roman"/>
      <w:sz w:val="24"/>
      <w:szCs w:val="24"/>
    </w:rPr>
  </w:style>
  <w:style w:type="character" w:styleId="Appelnotedebasdep">
    <w:name w:val="footnote reference"/>
    <w:basedOn w:val="Policepardfaut"/>
    <w:uiPriority w:val="99"/>
    <w:semiHidden/>
    <w:rsid w:val="008D64BD"/>
    <w:rPr>
      <w:vertAlign w:val="superscript"/>
    </w:rPr>
  </w:style>
  <w:style w:type="paragraph" w:customStyle="1" w:styleId="code">
    <w:name w:val="code"/>
    <w:basedOn w:val="Normal"/>
    <w:rsid w:val="00300516"/>
    <w:pPr>
      <w:spacing w:after="0" w:line="240" w:lineRule="auto"/>
      <w:jc w:val="left"/>
    </w:pPr>
    <w:rPr>
      <w:rFonts w:ascii="Courier" w:eastAsia="Times New Roman" w:hAnsi="Courier" w:cs="Times New Roman"/>
      <w:color w:val="auto"/>
      <w:szCs w:val="24"/>
    </w:rPr>
  </w:style>
  <w:style w:type="character" w:styleId="Lienhypertexte">
    <w:name w:val="Hyperlink"/>
    <w:basedOn w:val="Policepardfaut"/>
    <w:uiPriority w:val="99"/>
    <w:unhideWhenUsed/>
    <w:rsid w:val="00275777"/>
    <w:rPr>
      <w:color w:val="B292CA" w:themeColor="hyperlink"/>
      <w:u w:val="single"/>
    </w:rPr>
  </w:style>
  <w:style w:type="paragraph" w:customStyle="1" w:styleId="Style1">
    <w:name w:val="Style1"/>
    <w:basedOn w:val="Normal"/>
    <w:rsid w:val="00D67EB1"/>
    <w:pPr>
      <w:spacing w:after="0" w:line="240" w:lineRule="auto"/>
      <w:ind w:left="708"/>
    </w:pPr>
    <w:rPr>
      <w:rFonts w:ascii="Times New Roman" w:eastAsia="Times New Roman" w:hAnsi="Times New Roman" w:cs="Times New Roman"/>
      <w:color w:val="auto"/>
      <w:sz w:val="24"/>
      <w:szCs w:val="24"/>
    </w:rPr>
  </w:style>
  <w:style w:type="paragraph" w:styleId="Explorateurdedocuments">
    <w:name w:val="Document Map"/>
    <w:basedOn w:val="Normal"/>
    <w:link w:val="ExplorateurdedocumentsCar"/>
    <w:uiPriority w:val="99"/>
    <w:semiHidden/>
    <w:unhideWhenUsed/>
    <w:rsid w:val="00153B11"/>
    <w:pPr>
      <w:spacing w:after="0" w:line="240" w:lineRule="auto"/>
    </w:pPr>
    <w:rPr>
      <w:rFonts w:ascii="Lucida Grande" w:hAnsi="Lucida Grande" w:cs="Lucida Grande"/>
      <w:sz w:val="24"/>
      <w:szCs w:val="24"/>
    </w:rPr>
  </w:style>
  <w:style w:type="character" w:customStyle="1" w:styleId="ExplorateurdedocumentsCar">
    <w:name w:val="Explorateur de documents Car"/>
    <w:basedOn w:val="Policepardfaut"/>
    <w:link w:val="Explorateurdedocuments"/>
    <w:uiPriority w:val="99"/>
    <w:semiHidden/>
    <w:rsid w:val="00153B11"/>
    <w:rPr>
      <w:rFonts w:ascii="Lucida Grande" w:hAnsi="Lucida Grande" w:cs="Lucida Grande"/>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89167">
      <w:bodyDiv w:val="1"/>
      <w:marLeft w:val="0"/>
      <w:marRight w:val="0"/>
      <w:marTop w:val="0"/>
      <w:marBottom w:val="0"/>
      <w:divBdr>
        <w:top w:val="none" w:sz="0" w:space="0" w:color="auto"/>
        <w:left w:val="none" w:sz="0" w:space="0" w:color="auto"/>
        <w:bottom w:val="none" w:sz="0" w:space="0" w:color="auto"/>
        <w:right w:val="none" w:sz="0" w:space="0" w:color="auto"/>
      </w:divBdr>
    </w:div>
    <w:div w:id="361826394">
      <w:bodyDiv w:val="1"/>
      <w:marLeft w:val="0"/>
      <w:marRight w:val="0"/>
      <w:marTop w:val="0"/>
      <w:marBottom w:val="0"/>
      <w:divBdr>
        <w:top w:val="none" w:sz="0" w:space="0" w:color="auto"/>
        <w:left w:val="none" w:sz="0" w:space="0" w:color="auto"/>
        <w:bottom w:val="none" w:sz="0" w:space="0" w:color="auto"/>
        <w:right w:val="none" w:sz="0" w:space="0" w:color="auto"/>
      </w:divBdr>
    </w:div>
    <w:div w:id="490559544">
      <w:bodyDiv w:val="1"/>
      <w:marLeft w:val="0"/>
      <w:marRight w:val="0"/>
      <w:marTop w:val="0"/>
      <w:marBottom w:val="0"/>
      <w:divBdr>
        <w:top w:val="none" w:sz="0" w:space="0" w:color="auto"/>
        <w:left w:val="none" w:sz="0" w:space="0" w:color="auto"/>
        <w:bottom w:val="none" w:sz="0" w:space="0" w:color="auto"/>
        <w:right w:val="none" w:sz="0" w:space="0" w:color="auto"/>
      </w:divBdr>
    </w:div>
    <w:div w:id="518204377">
      <w:bodyDiv w:val="1"/>
      <w:marLeft w:val="0"/>
      <w:marRight w:val="0"/>
      <w:marTop w:val="0"/>
      <w:marBottom w:val="0"/>
      <w:divBdr>
        <w:top w:val="none" w:sz="0" w:space="0" w:color="auto"/>
        <w:left w:val="none" w:sz="0" w:space="0" w:color="auto"/>
        <w:bottom w:val="none" w:sz="0" w:space="0" w:color="auto"/>
        <w:right w:val="none" w:sz="0" w:space="0" w:color="auto"/>
      </w:divBdr>
    </w:div>
    <w:div w:id="518809668">
      <w:bodyDiv w:val="1"/>
      <w:marLeft w:val="0"/>
      <w:marRight w:val="0"/>
      <w:marTop w:val="0"/>
      <w:marBottom w:val="0"/>
      <w:divBdr>
        <w:top w:val="none" w:sz="0" w:space="0" w:color="auto"/>
        <w:left w:val="none" w:sz="0" w:space="0" w:color="auto"/>
        <w:bottom w:val="none" w:sz="0" w:space="0" w:color="auto"/>
        <w:right w:val="none" w:sz="0" w:space="0" w:color="auto"/>
      </w:divBdr>
    </w:div>
    <w:div w:id="591471503">
      <w:bodyDiv w:val="1"/>
      <w:marLeft w:val="0"/>
      <w:marRight w:val="0"/>
      <w:marTop w:val="0"/>
      <w:marBottom w:val="0"/>
      <w:divBdr>
        <w:top w:val="none" w:sz="0" w:space="0" w:color="auto"/>
        <w:left w:val="none" w:sz="0" w:space="0" w:color="auto"/>
        <w:bottom w:val="none" w:sz="0" w:space="0" w:color="auto"/>
        <w:right w:val="none" w:sz="0" w:space="0" w:color="auto"/>
      </w:divBdr>
    </w:div>
    <w:div w:id="636102780">
      <w:bodyDiv w:val="1"/>
      <w:marLeft w:val="0"/>
      <w:marRight w:val="0"/>
      <w:marTop w:val="0"/>
      <w:marBottom w:val="0"/>
      <w:divBdr>
        <w:top w:val="none" w:sz="0" w:space="0" w:color="auto"/>
        <w:left w:val="none" w:sz="0" w:space="0" w:color="auto"/>
        <w:bottom w:val="none" w:sz="0" w:space="0" w:color="auto"/>
        <w:right w:val="none" w:sz="0" w:space="0" w:color="auto"/>
      </w:divBdr>
    </w:div>
    <w:div w:id="668873597">
      <w:bodyDiv w:val="1"/>
      <w:marLeft w:val="0"/>
      <w:marRight w:val="0"/>
      <w:marTop w:val="0"/>
      <w:marBottom w:val="0"/>
      <w:divBdr>
        <w:top w:val="none" w:sz="0" w:space="0" w:color="auto"/>
        <w:left w:val="none" w:sz="0" w:space="0" w:color="auto"/>
        <w:bottom w:val="none" w:sz="0" w:space="0" w:color="auto"/>
        <w:right w:val="none" w:sz="0" w:space="0" w:color="auto"/>
      </w:divBdr>
    </w:div>
    <w:div w:id="720137494">
      <w:bodyDiv w:val="1"/>
      <w:marLeft w:val="0"/>
      <w:marRight w:val="0"/>
      <w:marTop w:val="0"/>
      <w:marBottom w:val="0"/>
      <w:divBdr>
        <w:top w:val="none" w:sz="0" w:space="0" w:color="auto"/>
        <w:left w:val="none" w:sz="0" w:space="0" w:color="auto"/>
        <w:bottom w:val="none" w:sz="0" w:space="0" w:color="auto"/>
        <w:right w:val="none" w:sz="0" w:space="0" w:color="auto"/>
      </w:divBdr>
    </w:div>
    <w:div w:id="773553614">
      <w:bodyDiv w:val="1"/>
      <w:marLeft w:val="0"/>
      <w:marRight w:val="0"/>
      <w:marTop w:val="0"/>
      <w:marBottom w:val="0"/>
      <w:divBdr>
        <w:top w:val="none" w:sz="0" w:space="0" w:color="auto"/>
        <w:left w:val="none" w:sz="0" w:space="0" w:color="auto"/>
        <w:bottom w:val="none" w:sz="0" w:space="0" w:color="auto"/>
        <w:right w:val="none" w:sz="0" w:space="0" w:color="auto"/>
      </w:divBdr>
    </w:div>
    <w:div w:id="811868999">
      <w:bodyDiv w:val="1"/>
      <w:marLeft w:val="0"/>
      <w:marRight w:val="0"/>
      <w:marTop w:val="0"/>
      <w:marBottom w:val="0"/>
      <w:divBdr>
        <w:top w:val="none" w:sz="0" w:space="0" w:color="auto"/>
        <w:left w:val="none" w:sz="0" w:space="0" w:color="auto"/>
        <w:bottom w:val="none" w:sz="0" w:space="0" w:color="auto"/>
        <w:right w:val="none" w:sz="0" w:space="0" w:color="auto"/>
      </w:divBdr>
    </w:div>
    <w:div w:id="826827478">
      <w:bodyDiv w:val="1"/>
      <w:marLeft w:val="0"/>
      <w:marRight w:val="0"/>
      <w:marTop w:val="0"/>
      <w:marBottom w:val="0"/>
      <w:divBdr>
        <w:top w:val="none" w:sz="0" w:space="0" w:color="auto"/>
        <w:left w:val="none" w:sz="0" w:space="0" w:color="auto"/>
        <w:bottom w:val="none" w:sz="0" w:space="0" w:color="auto"/>
        <w:right w:val="none" w:sz="0" w:space="0" w:color="auto"/>
      </w:divBdr>
    </w:div>
    <w:div w:id="837575308">
      <w:bodyDiv w:val="1"/>
      <w:marLeft w:val="0"/>
      <w:marRight w:val="0"/>
      <w:marTop w:val="0"/>
      <w:marBottom w:val="0"/>
      <w:divBdr>
        <w:top w:val="none" w:sz="0" w:space="0" w:color="auto"/>
        <w:left w:val="none" w:sz="0" w:space="0" w:color="auto"/>
        <w:bottom w:val="none" w:sz="0" w:space="0" w:color="auto"/>
        <w:right w:val="none" w:sz="0" w:space="0" w:color="auto"/>
      </w:divBdr>
    </w:div>
    <w:div w:id="858157914">
      <w:bodyDiv w:val="1"/>
      <w:marLeft w:val="0"/>
      <w:marRight w:val="0"/>
      <w:marTop w:val="0"/>
      <w:marBottom w:val="0"/>
      <w:divBdr>
        <w:top w:val="none" w:sz="0" w:space="0" w:color="auto"/>
        <w:left w:val="none" w:sz="0" w:space="0" w:color="auto"/>
        <w:bottom w:val="none" w:sz="0" w:space="0" w:color="auto"/>
        <w:right w:val="none" w:sz="0" w:space="0" w:color="auto"/>
      </w:divBdr>
    </w:div>
    <w:div w:id="874971175">
      <w:bodyDiv w:val="1"/>
      <w:marLeft w:val="0"/>
      <w:marRight w:val="0"/>
      <w:marTop w:val="0"/>
      <w:marBottom w:val="0"/>
      <w:divBdr>
        <w:top w:val="none" w:sz="0" w:space="0" w:color="auto"/>
        <w:left w:val="none" w:sz="0" w:space="0" w:color="auto"/>
        <w:bottom w:val="none" w:sz="0" w:space="0" w:color="auto"/>
        <w:right w:val="none" w:sz="0" w:space="0" w:color="auto"/>
      </w:divBdr>
    </w:div>
    <w:div w:id="1041174476">
      <w:bodyDiv w:val="1"/>
      <w:marLeft w:val="0"/>
      <w:marRight w:val="0"/>
      <w:marTop w:val="0"/>
      <w:marBottom w:val="0"/>
      <w:divBdr>
        <w:top w:val="none" w:sz="0" w:space="0" w:color="auto"/>
        <w:left w:val="none" w:sz="0" w:space="0" w:color="auto"/>
        <w:bottom w:val="none" w:sz="0" w:space="0" w:color="auto"/>
        <w:right w:val="none" w:sz="0" w:space="0" w:color="auto"/>
      </w:divBdr>
    </w:div>
    <w:div w:id="1065298325">
      <w:bodyDiv w:val="1"/>
      <w:marLeft w:val="0"/>
      <w:marRight w:val="0"/>
      <w:marTop w:val="0"/>
      <w:marBottom w:val="0"/>
      <w:divBdr>
        <w:top w:val="none" w:sz="0" w:space="0" w:color="auto"/>
        <w:left w:val="none" w:sz="0" w:space="0" w:color="auto"/>
        <w:bottom w:val="none" w:sz="0" w:space="0" w:color="auto"/>
        <w:right w:val="none" w:sz="0" w:space="0" w:color="auto"/>
      </w:divBdr>
    </w:div>
    <w:div w:id="1081218484">
      <w:bodyDiv w:val="1"/>
      <w:marLeft w:val="0"/>
      <w:marRight w:val="0"/>
      <w:marTop w:val="0"/>
      <w:marBottom w:val="0"/>
      <w:divBdr>
        <w:top w:val="none" w:sz="0" w:space="0" w:color="auto"/>
        <w:left w:val="none" w:sz="0" w:space="0" w:color="auto"/>
        <w:bottom w:val="none" w:sz="0" w:space="0" w:color="auto"/>
        <w:right w:val="none" w:sz="0" w:space="0" w:color="auto"/>
      </w:divBdr>
    </w:div>
    <w:div w:id="1087775477">
      <w:bodyDiv w:val="1"/>
      <w:marLeft w:val="0"/>
      <w:marRight w:val="0"/>
      <w:marTop w:val="0"/>
      <w:marBottom w:val="0"/>
      <w:divBdr>
        <w:top w:val="none" w:sz="0" w:space="0" w:color="auto"/>
        <w:left w:val="none" w:sz="0" w:space="0" w:color="auto"/>
        <w:bottom w:val="none" w:sz="0" w:space="0" w:color="auto"/>
        <w:right w:val="none" w:sz="0" w:space="0" w:color="auto"/>
      </w:divBdr>
    </w:div>
    <w:div w:id="1142695977">
      <w:bodyDiv w:val="1"/>
      <w:marLeft w:val="0"/>
      <w:marRight w:val="0"/>
      <w:marTop w:val="0"/>
      <w:marBottom w:val="0"/>
      <w:divBdr>
        <w:top w:val="none" w:sz="0" w:space="0" w:color="auto"/>
        <w:left w:val="none" w:sz="0" w:space="0" w:color="auto"/>
        <w:bottom w:val="none" w:sz="0" w:space="0" w:color="auto"/>
        <w:right w:val="none" w:sz="0" w:space="0" w:color="auto"/>
      </w:divBdr>
    </w:div>
    <w:div w:id="1322855144">
      <w:bodyDiv w:val="1"/>
      <w:marLeft w:val="0"/>
      <w:marRight w:val="0"/>
      <w:marTop w:val="0"/>
      <w:marBottom w:val="0"/>
      <w:divBdr>
        <w:top w:val="none" w:sz="0" w:space="0" w:color="auto"/>
        <w:left w:val="none" w:sz="0" w:space="0" w:color="auto"/>
        <w:bottom w:val="none" w:sz="0" w:space="0" w:color="auto"/>
        <w:right w:val="none" w:sz="0" w:space="0" w:color="auto"/>
      </w:divBdr>
    </w:div>
    <w:div w:id="1344822726">
      <w:bodyDiv w:val="1"/>
      <w:marLeft w:val="0"/>
      <w:marRight w:val="0"/>
      <w:marTop w:val="0"/>
      <w:marBottom w:val="0"/>
      <w:divBdr>
        <w:top w:val="none" w:sz="0" w:space="0" w:color="auto"/>
        <w:left w:val="none" w:sz="0" w:space="0" w:color="auto"/>
        <w:bottom w:val="none" w:sz="0" w:space="0" w:color="auto"/>
        <w:right w:val="none" w:sz="0" w:space="0" w:color="auto"/>
      </w:divBdr>
    </w:div>
    <w:div w:id="1352144191">
      <w:bodyDiv w:val="1"/>
      <w:marLeft w:val="0"/>
      <w:marRight w:val="0"/>
      <w:marTop w:val="0"/>
      <w:marBottom w:val="0"/>
      <w:divBdr>
        <w:top w:val="none" w:sz="0" w:space="0" w:color="auto"/>
        <w:left w:val="none" w:sz="0" w:space="0" w:color="auto"/>
        <w:bottom w:val="none" w:sz="0" w:space="0" w:color="auto"/>
        <w:right w:val="none" w:sz="0" w:space="0" w:color="auto"/>
      </w:divBdr>
    </w:div>
    <w:div w:id="1426027107">
      <w:bodyDiv w:val="1"/>
      <w:marLeft w:val="0"/>
      <w:marRight w:val="0"/>
      <w:marTop w:val="0"/>
      <w:marBottom w:val="0"/>
      <w:divBdr>
        <w:top w:val="none" w:sz="0" w:space="0" w:color="auto"/>
        <w:left w:val="none" w:sz="0" w:space="0" w:color="auto"/>
        <w:bottom w:val="none" w:sz="0" w:space="0" w:color="auto"/>
        <w:right w:val="none" w:sz="0" w:space="0" w:color="auto"/>
      </w:divBdr>
    </w:div>
    <w:div w:id="1426998777">
      <w:bodyDiv w:val="1"/>
      <w:marLeft w:val="0"/>
      <w:marRight w:val="0"/>
      <w:marTop w:val="0"/>
      <w:marBottom w:val="0"/>
      <w:divBdr>
        <w:top w:val="none" w:sz="0" w:space="0" w:color="auto"/>
        <w:left w:val="none" w:sz="0" w:space="0" w:color="auto"/>
        <w:bottom w:val="none" w:sz="0" w:space="0" w:color="auto"/>
        <w:right w:val="none" w:sz="0" w:space="0" w:color="auto"/>
      </w:divBdr>
      <w:divsChild>
        <w:div w:id="189270030">
          <w:marLeft w:val="0"/>
          <w:marRight w:val="0"/>
          <w:marTop w:val="0"/>
          <w:marBottom w:val="0"/>
          <w:divBdr>
            <w:top w:val="none" w:sz="0" w:space="0" w:color="auto"/>
            <w:left w:val="none" w:sz="0" w:space="0" w:color="auto"/>
            <w:bottom w:val="none" w:sz="0" w:space="0" w:color="auto"/>
            <w:right w:val="none" w:sz="0" w:space="0" w:color="auto"/>
          </w:divBdr>
        </w:div>
        <w:div w:id="443235215">
          <w:marLeft w:val="0"/>
          <w:marRight w:val="0"/>
          <w:marTop w:val="0"/>
          <w:marBottom w:val="0"/>
          <w:divBdr>
            <w:top w:val="none" w:sz="0" w:space="0" w:color="auto"/>
            <w:left w:val="none" w:sz="0" w:space="0" w:color="auto"/>
            <w:bottom w:val="none" w:sz="0" w:space="0" w:color="auto"/>
            <w:right w:val="none" w:sz="0" w:space="0" w:color="auto"/>
          </w:divBdr>
        </w:div>
        <w:div w:id="1841045017">
          <w:marLeft w:val="0"/>
          <w:marRight w:val="0"/>
          <w:marTop w:val="0"/>
          <w:marBottom w:val="0"/>
          <w:divBdr>
            <w:top w:val="none" w:sz="0" w:space="0" w:color="auto"/>
            <w:left w:val="none" w:sz="0" w:space="0" w:color="auto"/>
            <w:bottom w:val="none" w:sz="0" w:space="0" w:color="auto"/>
            <w:right w:val="none" w:sz="0" w:space="0" w:color="auto"/>
          </w:divBdr>
        </w:div>
        <w:div w:id="995761056">
          <w:marLeft w:val="0"/>
          <w:marRight w:val="0"/>
          <w:marTop w:val="0"/>
          <w:marBottom w:val="0"/>
          <w:divBdr>
            <w:top w:val="none" w:sz="0" w:space="0" w:color="auto"/>
            <w:left w:val="none" w:sz="0" w:space="0" w:color="auto"/>
            <w:bottom w:val="none" w:sz="0" w:space="0" w:color="auto"/>
            <w:right w:val="none" w:sz="0" w:space="0" w:color="auto"/>
          </w:divBdr>
        </w:div>
        <w:div w:id="1707487336">
          <w:marLeft w:val="0"/>
          <w:marRight w:val="0"/>
          <w:marTop w:val="0"/>
          <w:marBottom w:val="0"/>
          <w:divBdr>
            <w:top w:val="none" w:sz="0" w:space="0" w:color="auto"/>
            <w:left w:val="none" w:sz="0" w:space="0" w:color="auto"/>
            <w:bottom w:val="none" w:sz="0" w:space="0" w:color="auto"/>
            <w:right w:val="none" w:sz="0" w:space="0" w:color="auto"/>
          </w:divBdr>
        </w:div>
        <w:div w:id="320543592">
          <w:marLeft w:val="0"/>
          <w:marRight w:val="0"/>
          <w:marTop w:val="0"/>
          <w:marBottom w:val="0"/>
          <w:divBdr>
            <w:top w:val="none" w:sz="0" w:space="0" w:color="auto"/>
            <w:left w:val="none" w:sz="0" w:space="0" w:color="auto"/>
            <w:bottom w:val="none" w:sz="0" w:space="0" w:color="auto"/>
            <w:right w:val="none" w:sz="0" w:space="0" w:color="auto"/>
          </w:divBdr>
        </w:div>
        <w:div w:id="1759062984">
          <w:marLeft w:val="0"/>
          <w:marRight w:val="0"/>
          <w:marTop w:val="0"/>
          <w:marBottom w:val="0"/>
          <w:divBdr>
            <w:top w:val="none" w:sz="0" w:space="0" w:color="auto"/>
            <w:left w:val="none" w:sz="0" w:space="0" w:color="auto"/>
            <w:bottom w:val="none" w:sz="0" w:space="0" w:color="auto"/>
            <w:right w:val="none" w:sz="0" w:space="0" w:color="auto"/>
          </w:divBdr>
        </w:div>
        <w:div w:id="1053046700">
          <w:marLeft w:val="0"/>
          <w:marRight w:val="0"/>
          <w:marTop w:val="0"/>
          <w:marBottom w:val="0"/>
          <w:divBdr>
            <w:top w:val="none" w:sz="0" w:space="0" w:color="auto"/>
            <w:left w:val="none" w:sz="0" w:space="0" w:color="auto"/>
            <w:bottom w:val="none" w:sz="0" w:space="0" w:color="auto"/>
            <w:right w:val="none" w:sz="0" w:space="0" w:color="auto"/>
          </w:divBdr>
        </w:div>
        <w:div w:id="1373573294">
          <w:marLeft w:val="0"/>
          <w:marRight w:val="0"/>
          <w:marTop w:val="0"/>
          <w:marBottom w:val="0"/>
          <w:divBdr>
            <w:top w:val="none" w:sz="0" w:space="0" w:color="auto"/>
            <w:left w:val="none" w:sz="0" w:space="0" w:color="auto"/>
            <w:bottom w:val="none" w:sz="0" w:space="0" w:color="auto"/>
            <w:right w:val="none" w:sz="0" w:space="0" w:color="auto"/>
          </w:divBdr>
        </w:div>
        <w:div w:id="1955792586">
          <w:marLeft w:val="0"/>
          <w:marRight w:val="0"/>
          <w:marTop w:val="0"/>
          <w:marBottom w:val="0"/>
          <w:divBdr>
            <w:top w:val="none" w:sz="0" w:space="0" w:color="auto"/>
            <w:left w:val="none" w:sz="0" w:space="0" w:color="auto"/>
            <w:bottom w:val="none" w:sz="0" w:space="0" w:color="auto"/>
            <w:right w:val="none" w:sz="0" w:space="0" w:color="auto"/>
          </w:divBdr>
        </w:div>
        <w:div w:id="2027095099">
          <w:marLeft w:val="0"/>
          <w:marRight w:val="0"/>
          <w:marTop w:val="0"/>
          <w:marBottom w:val="0"/>
          <w:divBdr>
            <w:top w:val="none" w:sz="0" w:space="0" w:color="auto"/>
            <w:left w:val="none" w:sz="0" w:space="0" w:color="auto"/>
            <w:bottom w:val="none" w:sz="0" w:space="0" w:color="auto"/>
            <w:right w:val="none" w:sz="0" w:space="0" w:color="auto"/>
          </w:divBdr>
        </w:div>
      </w:divsChild>
    </w:div>
    <w:div w:id="1465738360">
      <w:bodyDiv w:val="1"/>
      <w:marLeft w:val="0"/>
      <w:marRight w:val="0"/>
      <w:marTop w:val="0"/>
      <w:marBottom w:val="0"/>
      <w:divBdr>
        <w:top w:val="none" w:sz="0" w:space="0" w:color="auto"/>
        <w:left w:val="none" w:sz="0" w:space="0" w:color="auto"/>
        <w:bottom w:val="none" w:sz="0" w:space="0" w:color="auto"/>
        <w:right w:val="none" w:sz="0" w:space="0" w:color="auto"/>
      </w:divBdr>
    </w:div>
    <w:div w:id="1467235282">
      <w:bodyDiv w:val="1"/>
      <w:marLeft w:val="0"/>
      <w:marRight w:val="0"/>
      <w:marTop w:val="0"/>
      <w:marBottom w:val="0"/>
      <w:divBdr>
        <w:top w:val="none" w:sz="0" w:space="0" w:color="auto"/>
        <w:left w:val="none" w:sz="0" w:space="0" w:color="auto"/>
        <w:bottom w:val="none" w:sz="0" w:space="0" w:color="auto"/>
        <w:right w:val="none" w:sz="0" w:space="0" w:color="auto"/>
      </w:divBdr>
    </w:div>
    <w:div w:id="1495340189">
      <w:bodyDiv w:val="1"/>
      <w:marLeft w:val="0"/>
      <w:marRight w:val="0"/>
      <w:marTop w:val="0"/>
      <w:marBottom w:val="0"/>
      <w:divBdr>
        <w:top w:val="none" w:sz="0" w:space="0" w:color="auto"/>
        <w:left w:val="none" w:sz="0" w:space="0" w:color="auto"/>
        <w:bottom w:val="none" w:sz="0" w:space="0" w:color="auto"/>
        <w:right w:val="none" w:sz="0" w:space="0" w:color="auto"/>
      </w:divBdr>
    </w:div>
    <w:div w:id="1570769632">
      <w:bodyDiv w:val="1"/>
      <w:marLeft w:val="0"/>
      <w:marRight w:val="0"/>
      <w:marTop w:val="0"/>
      <w:marBottom w:val="0"/>
      <w:divBdr>
        <w:top w:val="none" w:sz="0" w:space="0" w:color="auto"/>
        <w:left w:val="none" w:sz="0" w:space="0" w:color="auto"/>
        <w:bottom w:val="none" w:sz="0" w:space="0" w:color="auto"/>
        <w:right w:val="none" w:sz="0" w:space="0" w:color="auto"/>
      </w:divBdr>
    </w:div>
    <w:div w:id="1616211420">
      <w:bodyDiv w:val="1"/>
      <w:marLeft w:val="0"/>
      <w:marRight w:val="0"/>
      <w:marTop w:val="0"/>
      <w:marBottom w:val="0"/>
      <w:divBdr>
        <w:top w:val="none" w:sz="0" w:space="0" w:color="auto"/>
        <w:left w:val="none" w:sz="0" w:space="0" w:color="auto"/>
        <w:bottom w:val="none" w:sz="0" w:space="0" w:color="auto"/>
        <w:right w:val="none" w:sz="0" w:space="0" w:color="auto"/>
      </w:divBdr>
    </w:div>
    <w:div w:id="1626041919">
      <w:bodyDiv w:val="1"/>
      <w:marLeft w:val="0"/>
      <w:marRight w:val="0"/>
      <w:marTop w:val="0"/>
      <w:marBottom w:val="0"/>
      <w:divBdr>
        <w:top w:val="none" w:sz="0" w:space="0" w:color="auto"/>
        <w:left w:val="none" w:sz="0" w:space="0" w:color="auto"/>
        <w:bottom w:val="none" w:sz="0" w:space="0" w:color="auto"/>
        <w:right w:val="none" w:sz="0" w:space="0" w:color="auto"/>
      </w:divBdr>
    </w:div>
    <w:div w:id="1666088356">
      <w:bodyDiv w:val="1"/>
      <w:marLeft w:val="0"/>
      <w:marRight w:val="0"/>
      <w:marTop w:val="0"/>
      <w:marBottom w:val="0"/>
      <w:divBdr>
        <w:top w:val="none" w:sz="0" w:space="0" w:color="auto"/>
        <w:left w:val="none" w:sz="0" w:space="0" w:color="auto"/>
        <w:bottom w:val="none" w:sz="0" w:space="0" w:color="auto"/>
        <w:right w:val="none" w:sz="0" w:space="0" w:color="auto"/>
      </w:divBdr>
    </w:div>
    <w:div w:id="1785537968">
      <w:bodyDiv w:val="1"/>
      <w:marLeft w:val="0"/>
      <w:marRight w:val="0"/>
      <w:marTop w:val="0"/>
      <w:marBottom w:val="0"/>
      <w:divBdr>
        <w:top w:val="none" w:sz="0" w:space="0" w:color="auto"/>
        <w:left w:val="none" w:sz="0" w:space="0" w:color="auto"/>
        <w:bottom w:val="none" w:sz="0" w:space="0" w:color="auto"/>
        <w:right w:val="none" w:sz="0" w:space="0" w:color="auto"/>
      </w:divBdr>
    </w:div>
    <w:div w:id="1802576689">
      <w:bodyDiv w:val="1"/>
      <w:marLeft w:val="0"/>
      <w:marRight w:val="0"/>
      <w:marTop w:val="0"/>
      <w:marBottom w:val="0"/>
      <w:divBdr>
        <w:top w:val="none" w:sz="0" w:space="0" w:color="auto"/>
        <w:left w:val="none" w:sz="0" w:space="0" w:color="auto"/>
        <w:bottom w:val="none" w:sz="0" w:space="0" w:color="auto"/>
        <w:right w:val="none" w:sz="0" w:space="0" w:color="auto"/>
      </w:divBdr>
    </w:div>
    <w:div w:id="1804883495">
      <w:bodyDiv w:val="1"/>
      <w:marLeft w:val="0"/>
      <w:marRight w:val="0"/>
      <w:marTop w:val="0"/>
      <w:marBottom w:val="0"/>
      <w:divBdr>
        <w:top w:val="none" w:sz="0" w:space="0" w:color="auto"/>
        <w:left w:val="none" w:sz="0" w:space="0" w:color="auto"/>
        <w:bottom w:val="none" w:sz="0" w:space="0" w:color="auto"/>
        <w:right w:val="none" w:sz="0" w:space="0" w:color="auto"/>
      </w:divBdr>
    </w:div>
    <w:div w:id="1834446992">
      <w:bodyDiv w:val="1"/>
      <w:marLeft w:val="0"/>
      <w:marRight w:val="0"/>
      <w:marTop w:val="0"/>
      <w:marBottom w:val="0"/>
      <w:divBdr>
        <w:top w:val="none" w:sz="0" w:space="0" w:color="auto"/>
        <w:left w:val="none" w:sz="0" w:space="0" w:color="auto"/>
        <w:bottom w:val="none" w:sz="0" w:space="0" w:color="auto"/>
        <w:right w:val="none" w:sz="0" w:space="0" w:color="auto"/>
      </w:divBdr>
    </w:div>
    <w:div w:id="1909918304">
      <w:bodyDiv w:val="1"/>
      <w:marLeft w:val="0"/>
      <w:marRight w:val="0"/>
      <w:marTop w:val="0"/>
      <w:marBottom w:val="0"/>
      <w:divBdr>
        <w:top w:val="none" w:sz="0" w:space="0" w:color="auto"/>
        <w:left w:val="none" w:sz="0" w:space="0" w:color="auto"/>
        <w:bottom w:val="none" w:sz="0" w:space="0" w:color="auto"/>
        <w:right w:val="none" w:sz="0" w:space="0" w:color="auto"/>
      </w:divBdr>
    </w:div>
    <w:div w:id="2026470476">
      <w:bodyDiv w:val="1"/>
      <w:marLeft w:val="0"/>
      <w:marRight w:val="0"/>
      <w:marTop w:val="0"/>
      <w:marBottom w:val="0"/>
      <w:divBdr>
        <w:top w:val="none" w:sz="0" w:space="0" w:color="auto"/>
        <w:left w:val="none" w:sz="0" w:space="0" w:color="auto"/>
        <w:bottom w:val="none" w:sz="0" w:space="0" w:color="auto"/>
        <w:right w:val="none" w:sz="0" w:space="0" w:color="auto"/>
      </w:divBdr>
    </w:div>
    <w:div w:id="2126458907">
      <w:bodyDiv w:val="1"/>
      <w:marLeft w:val="0"/>
      <w:marRight w:val="0"/>
      <w:marTop w:val="0"/>
      <w:marBottom w:val="0"/>
      <w:divBdr>
        <w:top w:val="none" w:sz="0" w:space="0" w:color="auto"/>
        <w:left w:val="none" w:sz="0" w:space="0" w:color="auto"/>
        <w:bottom w:val="none" w:sz="0" w:space="0" w:color="auto"/>
        <w:right w:val="none" w:sz="0" w:space="0" w:color="auto"/>
      </w:divBdr>
      <w:divsChild>
        <w:div w:id="232398114">
          <w:marLeft w:val="0"/>
          <w:marRight w:val="0"/>
          <w:marTop w:val="0"/>
          <w:marBottom w:val="0"/>
          <w:divBdr>
            <w:top w:val="none" w:sz="0" w:space="0" w:color="auto"/>
            <w:left w:val="none" w:sz="0" w:space="0" w:color="auto"/>
            <w:bottom w:val="none" w:sz="0" w:space="0" w:color="auto"/>
            <w:right w:val="none" w:sz="0" w:space="0" w:color="auto"/>
          </w:divBdr>
        </w:div>
        <w:div w:id="622538178">
          <w:marLeft w:val="0"/>
          <w:marRight w:val="0"/>
          <w:marTop w:val="0"/>
          <w:marBottom w:val="0"/>
          <w:divBdr>
            <w:top w:val="none" w:sz="0" w:space="0" w:color="auto"/>
            <w:left w:val="none" w:sz="0" w:space="0" w:color="auto"/>
            <w:bottom w:val="none" w:sz="0" w:space="0" w:color="auto"/>
            <w:right w:val="none" w:sz="0" w:space="0" w:color="auto"/>
          </w:divBdr>
        </w:div>
        <w:div w:id="1992251254">
          <w:marLeft w:val="0"/>
          <w:marRight w:val="0"/>
          <w:marTop w:val="0"/>
          <w:marBottom w:val="0"/>
          <w:divBdr>
            <w:top w:val="none" w:sz="0" w:space="0" w:color="auto"/>
            <w:left w:val="none" w:sz="0" w:space="0" w:color="auto"/>
            <w:bottom w:val="none" w:sz="0" w:space="0" w:color="auto"/>
            <w:right w:val="none" w:sz="0" w:space="0" w:color="auto"/>
          </w:divBdr>
        </w:div>
      </w:divsChild>
    </w:div>
    <w:div w:id="213872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Printemps 2013</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F2FAB3-7FD5-4E7A-892C-7FC1D1A701E4}">
  <ds:schemaRefs>
    <ds:schemaRef ds:uri="http://schemas.microsoft.com/sharepoint/v3/contenttype/forms"/>
  </ds:schemaRefs>
</ds:datastoreItem>
</file>

<file path=customXml/itemProps3.xml><?xml version="1.0" encoding="utf-8"?>
<ds:datastoreItem xmlns:ds="http://schemas.openxmlformats.org/officeDocument/2006/customXml" ds:itemID="{08CE65F9-6D1F-45BE-8AAF-04F59C177571}">
  <ds:schemaRefs>
    <ds:schemaRef ds:uri="http://schemas.microsoft.com/office/2009/outspace/metadata"/>
  </ds:schemaRefs>
</ds:datastoreItem>
</file>

<file path=customXml/itemProps4.xml><?xml version="1.0" encoding="utf-8"?>
<ds:datastoreItem xmlns:ds="http://schemas.openxmlformats.org/officeDocument/2006/customXml" ds:itemID="{CA8FF5FB-B6C0-4C9E-A1B3-2D99B39ED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4433</TotalTime>
  <Pages>4</Pages>
  <Words>1163</Words>
  <Characters>6401</Characters>
  <Application>Microsoft Office Word</Application>
  <DocSecurity>0</DocSecurity>
  <Lines>53</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LIFAP3 : Algorithmique et programmation procédurale</vt:lpstr>
      <vt:lpstr/>
    </vt:vector>
  </TitlesOfParts>
  <Company>Université Lyon 1</Company>
  <LinksUpToDate>false</LinksUpToDate>
  <CharactersWithSpaces>7549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LIFAP3 : Algorithmique et programmation procédurale</dc:title>
  <dc:subject>Fascicule de travaux dirigés et de travaux pratiques</dc:subject>
  <dc:creator>Nicolas Pronost et Samir Akkouche</dc:creator>
  <cp:keywords/>
  <dc:description/>
  <cp:lastModifiedBy>Nicolas Pronost</cp:lastModifiedBy>
  <cp:revision>460</cp:revision>
  <cp:lastPrinted>2013-06-26T14:44:00Z</cp:lastPrinted>
  <dcterms:created xsi:type="dcterms:W3CDTF">2013-06-26T13:30:00Z</dcterms:created>
  <dcterms:modified xsi:type="dcterms:W3CDTF">2018-12-07T08:34:00Z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TC017730839991</vt:lpwstr>
  </property>
  <property fmtid="{D5CDD505-2E9C-101B-9397-08002B2CF9AE}" pid="3" name="PAPERS2_INFO_01">
    <vt:lpwstr>&lt;info&gt;&lt;style id="http://www.zotero.org/styles/harvard1"/&gt;&lt;format class="1"/&gt;&lt;/info&gt;PAPERS2_INFO_END</vt:lpwstr>
  </property>
</Properties>
</file>